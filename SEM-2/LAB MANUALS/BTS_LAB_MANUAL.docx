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70039">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PRACTICAL 1</w:t>
      </w:r>
    </w:p>
    <w:p w14:paraId="231AE970">
      <w:pPr>
        <w:jc w:val="both"/>
        <w:rPr>
          <w:rFonts w:hint="default" w:ascii="Times New Roman" w:hAnsi="Times New Roman" w:cs="Times New Roman"/>
          <w:b/>
          <w:bCs/>
          <w:sz w:val="32"/>
          <w:szCs w:val="32"/>
          <w:lang w:val="en-IN"/>
        </w:rPr>
      </w:pPr>
    </w:p>
    <w:p w14:paraId="3EACB229">
      <w:pPr>
        <w:jc w:val="both"/>
        <w:rPr>
          <w:rFonts w:ascii="Times New Roman" w:hAnsi="Times New Roman" w:cs="Times New Roman"/>
          <w:sz w:val="28"/>
          <w:szCs w:val="28"/>
        </w:rPr>
      </w:pPr>
      <w:r>
        <w:rPr>
          <w:rFonts w:hint="default" w:ascii="Times New Roman" w:hAnsi="Times New Roman" w:cs="Times New Roman"/>
          <w:b/>
          <w:bCs/>
          <w:sz w:val="28"/>
          <w:szCs w:val="28"/>
          <w:lang w:val="en-IN"/>
        </w:rPr>
        <w:t xml:space="preserve">AIM: </w:t>
      </w:r>
      <w:r>
        <w:rPr>
          <w:rFonts w:ascii="Times New Roman" w:hAnsi="Times New Roman" w:cs="Times New Roman"/>
          <w:sz w:val="28"/>
          <w:szCs w:val="28"/>
        </w:rPr>
        <w:t>Hands-on session explaining the structure of a blockchain.</w:t>
      </w:r>
    </w:p>
    <w:p w14:paraId="1F9D05B7">
      <w:pPr>
        <w:jc w:val="both"/>
        <w:rPr>
          <w:rFonts w:hint="default" w:ascii="Times New Roman" w:hAnsi="Times New Roman" w:cs="Times New Roman"/>
          <w:sz w:val="28"/>
          <w:szCs w:val="28"/>
          <w:lang w:val="en-IN"/>
        </w:rPr>
      </w:pPr>
    </w:p>
    <w:p w14:paraId="729A11D3">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1. Blocks</w:t>
      </w:r>
      <w:r>
        <w:rPr>
          <w:rFonts w:hint="default" w:ascii="Times New Roman" w:hAnsi="Times New Roman" w:cs="Times New Roman"/>
          <w:b/>
          <w:bCs/>
          <w:sz w:val="28"/>
          <w:szCs w:val="28"/>
          <w:lang w:val="en-IN"/>
        </w:rPr>
        <w:t>:</w:t>
      </w:r>
    </w:p>
    <w:p w14:paraId="1BAAC4BD">
      <w:pPr>
        <w:jc w:val="both"/>
        <w:rPr>
          <w:rFonts w:ascii="Times New Roman" w:hAnsi="Times New Roman" w:cs="Times New Roman"/>
          <w:sz w:val="24"/>
          <w:szCs w:val="24"/>
        </w:rPr>
      </w:pPr>
      <w:r>
        <w:rPr>
          <w:rFonts w:ascii="Times New Roman" w:hAnsi="Times New Roman" w:cs="Times New Roman"/>
          <w:sz w:val="24"/>
          <w:szCs w:val="24"/>
        </w:rPr>
        <w:t>A blockchain is made up of a series of blocks, which are linked together in a chain (hence the name “blockchain”). Each block contains three main components:</w:t>
      </w:r>
    </w:p>
    <w:p w14:paraId="014A4E85">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Header</w:t>
      </w:r>
      <w:r>
        <w:rPr>
          <w:rFonts w:ascii="Times New Roman" w:hAnsi="Times New Roman" w:cs="Times New Roman"/>
          <w:sz w:val="24"/>
          <w:szCs w:val="24"/>
        </w:rPr>
        <w:t>: Contains metadata about the block, like the timestamp, version, and a hash of the previous block (this forms the chain).</w:t>
      </w:r>
    </w:p>
    <w:p w14:paraId="1AB2FF36">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Body</w:t>
      </w:r>
      <w:r>
        <w:rPr>
          <w:rFonts w:ascii="Times New Roman" w:hAnsi="Times New Roman" w:cs="Times New Roman"/>
          <w:sz w:val="24"/>
          <w:szCs w:val="24"/>
        </w:rPr>
        <w:t>: Contains the actual data. This can vary depending on the type of blockchain. In Bitcoin, for example, it contains transaction information (sender, receiver, and amount).</w:t>
      </w:r>
    </w:p>
    <w:p w14:paraId="5FF58B9D">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Hash of the block</w:t>
      </w:r>
      <w:r>
        <w:rPr>
          <w:rFonts w:ascii="Times New Roman" w:hAnsi="Times New Roman" w:cs="Times New Roman"/>
          <w:sz w:val="24"/>
          <w:szCs w:val="24"/>
        </w:rPr>
        <w:t>: A unique identifier for that specific block, generated using a cryptographic hash function. This hash ensures that no data within the block can be changed without altering the hash (making it tamper-resistant).</w:t>
      </w:r>
    </w:p>
    <w:p w14:paraId="541BFE3B">
      <w:pPr>
        <w:numPr>
          <w:numId w:val="0"/>
        </w:numPr>
        <w:ind w:left="360" w:leftChars="0"/>
        <w:jc w:val="both"/>
        <w:rPr>
          <w:rFonts w:ascii="Times New Roman" w:hAnsi="Times New Roman" w:cs="Times New Roman"/>
          <w:sz w:val="24"/>
          <w:szCs w:val="24"/>
        </w:rPr>
      </w:pPr>
    </w:p>
    <w:p w14:paraId="69F9F8EF">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2. Chain</w:t>
      </w:r>
      <w:r>
        <w:rPr>
          <w:rFonts w:hint="default" w:ascii="Times New Roman" w:hAnsi="Times New Roman" w:cs="Times New Roman"/>
          <w:b/>
          <w:bCs/>
          <w:sz w:val="28"/>
          <w:szCs w:val="28"/>
          <w:lang w:val="en-IN"/>
        </w:rPr>
        <w:t>:</w:t>
      </w:r>
    </w:p>
    <w:p w14:paraId="35CFEAC0">
      <w:pPr>
        <w:numPr>
          <w:ilvl w:val="0"/>
          <w:numId w:val="2"/>
        </w:numPr>
        <w:ind w:left="760" w:leftChars="0" w:firstLineChars="0"/>
        <w:jc w:val="both"/>
        <w:rPr>
          <w:rFonts w:ascii="Times New Roman" w:hAnsi="Times New Roman" w:cs="Times New Roman"/>
          <w:b w:val="0"/>
          <w:bCs w:val="0"/>
          <w:sz w:val="24"/>
          <w:szCs w:val="24"/>
        </w:rPr>
      </w:pPr>
      <w:r>
        <w:rPr>
          <w:rFonts w:ascii="Times New Roman" w:hAnsi="Times New Roman" w:cs="Times New Roman"/>
          <w:b w:val="0"/>
          <w:bCs w:val="0"/>
          <w:sz w:val="24"/>
          <w:szCs w:val="24"/>
        </w:rPr>
        <w:t>Every block in the blockchain is linked to the block before it through its previous hash. This creates a chronological chain of blocks.</w:t>
      </w:r>
    </w:p>
    <w:p w14:paraId="046DA03F">
      <w:pPr>
        <w:numPr>
          <w:ilvl w:val="0"/>
          <w:numId w:val="2"/>
        </w:numPr>
        <w:ind w:left="760" w:leftChars="0" w:firstLineChars="0"/>
        <w:jc w:val="both"/>
        <w:rPr>
          <w:rFonts w:ascii="Times New Roman" w:hAnsi="Times New Roman" w:cs="Times New Roman"/>
          <w:sz w:val="28"/>
          <w:szCs w:val="28"/>
        </w:rPr>
      </w:pPr>
      <w:r>
        <w:rPr>
          <w:rFonts w:ascii="Times New Roman" w:hAnsi="Times New Roman" w:cs="Times New Roman"/>
          <w:b w:val="0"/>
          <w:bCs w:val="0"/>
          <w:sz w:val="24"/>
          <w:szCs w:val="24"/>
        </w:rPr>
        <w:t>The first block in the blockchain is called the Genesis Block, and it doesn’t have a previous block, so its previous hash is set to a default value (often 0)</w:t>
      </w:r>
      <w:r>
        <w:rPr>
          <w:rFonts w:ascii="Times New Roman" w:hAnsi="Times New Roman" w:cs="Times New Roman"/>
          <w:sz w:val="28"/>
          <w:szCs w:val="28"/>
        </w:rPr>
        <w:t>.</w:t>
      </w:r>
    </w:p>
    <w:p w14:paraId="1578C090">
      <w:pPr>
        <w:numPr>
          <w:numId w:val="0"/>
        </w:numPr>
        <w:ind w:left="400" w:leftChars="0"/>
        <w:jc w:val="both"/>
        <w:rPr>
          <w:rFonts w:ascii="Times New Roman" w:hAnsi="Times New Roman" w:cs="Times New Roman"/>
          <w:sz w:val="28"/>
          <w:szCs w:val="28"/>
        </w:rPr>
      </w:pPr>
    </w:p>
    <w:p w14:paraId="7CA931DA">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3. Transactions</w:t>
      </w:r>
      <w:r>
        <w:rPr>
          <w:rFonts w:hint="default" w:ascii="Times New Roman" w:hAnsi="Times New Roman" w:cs="Times New Roman"/>
          <w:b/>
          <w:bCs/>
          <w:sz w:val="28"/>
          <w:szCs w:val="28"/>
          <w:lang w:val="en-IN"/>
        </w:rPr>
        <w:t>:</w:t>
      </w:r>
    </w:p>
    <w:p w14:paraId="01EA7568">
      <w:pPr>
        <w:jc w:val="both"/>
        <w:rPr>
          <w:rFonts w:ascii="Times New Roman" w:hAnsi="Times New Roman" w:cs="Times New Roman"/>
          <w:sz w:val="24"/>
          <w:szCs w:val="24"/>
        </w:rPr>
      </w:pPr>
      <w:r>
        <w:rPr>
          <w:rFonts w:ascii="Times New Roman" w:hAnsi="Times New Roman" w:cs="Times New Roman"/>
          <w:sz w:val="24"/>
          <w:szCs w:val="24"/>
        </w:rPr>
        <w:t>Transactions are the core of any blockchain. In a typical blockchain, like Bitcoin, transactions contain:</w:t>
      </w:r>
    </w:p>
    <w:p w14:paraId="1AA6B7FA">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Sender’s Address</w:t>
      </w:r>
      <w:r>
        <w:rPr>
          <w:rFonts w:ascii="Times New Roman" w:hAnsi="Times New Roman" w:cs="Times New Roman"/>
          <w:sz w:val="24"/>
          <w:szCs w:val="24"/>
        </w:rPr>
        <w:t>: The public key of the user sending the assets.</w:t>
      </w:r>
    </w:p>
    <w:p w14:paraId="08ECB736">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Receiver’s Address</w:t>
      </w:r>
      <w:r>
        <w:rPr>
          <w:rFonts w:ascii="Times New Roman" w:hAnsi="Times New Roman" w:cs="Times New Roman"/>
          <w:sz w:val="24"/>
          <w:szCs w:val="24"/>
        </w:rPr>
        <w:t>: The public key of the user receiving the assets.</w:t>
      </w:r>
    </w:p>
    <w:p w14:paraId="7C3D3E5F">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Amount/Assets Transferred</w:t>
      </w:r>
      <w:r>
        <w:rPr>
          <w:rFonts w:ascii="Times New Roman" w:hAnsi="Times New Roman" w:cs="Times New Roman"/>
          <w:sz w:val="24"/>
          <w:szCs w:val="24"/>
        </w:rPr>
        <w:t>: The value of the transaction (e.g., number of Bitcoin or Ether).</w:t>
      </w:r>
    </w:p>
    <w:p w14:paraId="548EC5B6">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Digital Signature</w:t>
      </w:r>
      <w:r>
        <w:rPr>
          <w:rFonts w:ascii="Times New Roman" w:hAnsi="Times New Roman" w:cs="Times New Roman"/>
          <w:sz w:val="24"/>
          <w:szCs w:val="24"/>
        </w:rPr>
        <w:t>: The sender signs the transaction with their private key to verify their identity and consent.</w:t>
      </w:r>
    </w:p>
    <w:p w14:paraId="7AEB6B73">
      <w:pPr>
        <w:numPr>
          <w:numId w:val="0"/>
        </w:numPr>
        <w:ind w:left="360" w:leftChars="0"/>
        <w:jc w:val="both"/>
        <w:rPr>
          <w:rFonts w:ascii="Times New Roman" w:hAnsi="Times New Roman" w:cs="Times New Roman"/>
          <w:sz w:val="24"/>
          <w:szCs w:val="24"/>
        </w:rPr>
      </w:pPr>
    </w:p>
    <w:p w14:paraId="0443B30F">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4. Consensus Mechanism</w:t>
      </w:r>
      <w:r>
        <w:rPr>
          <w:rFonts w:hint="default" w:ascii="Times New Roman" w:hAnsi="Times New Roman" w:cs="Times New Roman"/>
          <w:b/>
          <w:bCs/>
          <w:sz w:val="28"/>
          <w:szCs w:val="28"/>
          <w:lang w:val="en-IN"/>
        </w:rPr>
        <w:t>:</w:t>
      </w:r>
    </w:p>
    <w:p w14:paraId="3438F50E">
      <w:pPr>
        <w:jc w:val="both"/>
        <w:rPr>
          <w:rFonts w:ascii="Times New Roman" w:hAnsi="Times New Roman" w:cs="Times New Roman"/>
          <w:sz w:val="24"/>
          <w:szCs w:val="24"/>
        </w:rPr>
      </w:pPr>
      <w:r>
        <w:rPr>
          <w:rFonts w:ascii="Times New Roman" w:hAnsi="Times New Roman" w:cs="Times New Roman"/>
          <w:sz w:val="24"/>
          <w:szCs w:val="24"/>
        </w:rPr>
        <w:t>Blockchain relies on a consensus mechanism to validate transactions and add blocks to the chain. There are various mechanisms:</w:t>
      </w:r>
    </w:p>
    <w:p w14:paraId="081DF32E">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Proof of Work (PoW)</w:t>
      </w:r>
      <w:r>
        <w:rPr>
          <w:rFonts w:ascii="Times New Roman" w:hAnsi="Times New Roman" w:cs="Times New Roman"/>
          <w:sz w:val="24"/>
          <w:szCs w:val="24"/>
        </w:rPr>
        <w:t>: Used by Bitcoin, miners must solve complex mathematical problems to validate transactions. The first to solve it adds the block and is rewarded.</w:t>
      </w:r>
    </w:p>
    <w:p w14:paraId="0006DE11">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Proof of Stake (PoS)</w:t>
      </w:r>
      <w:r>
        <w:rPr>
          <w:rFonts w:ascii="Times New Roman" w:hAnsi="Times New Roman" w:cs="Times New Roman"/>
          <w:sz w:val="24"/>
          <w:szCs w:val="24"/>
        </w:rPr>
        <w:t>: Validators are chosen based on the amount of cryptocurrency they hold and are willing to "stake" as collateral. They validate the transaction and add the block to the chain.</w:t>
      </w:r>
    </w:p>
    <w:p w14:paraId="1F9EA44A">
      <w:pPr>
        <w:numPr>
          <w:numId w:val="0"/>
        </w:numPr>
        <w:ind w:left="360" w:leftChars="0"/>
        <w:jc w:val="both"/>
        <w:rPr>
          <w:rFonts w:ascii="Times New Roman" w:hAnsi="Times New Roman" w:cs="Times New Roman"/>
          <w:sz w:val="24"/>
          <w:szCs w:val="24"/>
        </w:rPr>
      </w:pPr>
    </w:p>
    <w:p w14:paraId="2281E80D">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5. Decentralization and Distributed Ledger</w:t>
      </w:r>
      <w:r>
        <w:rPr>
          <w:rFonts w:hint="default" w:ascii="Times New Roman" w:hAnsi="Times New Roman" w:cs="Times New Roman"/>
          <w:b/>
          <w:bCs/>
          <w:sz w:val="28"/>
          <w:szCs w:val="28"/>
          <w:lang w:val="en-IN"/>
        </w:rPr>
        <w:t>:</w:t>
      </w:r>
    </w:p>
    <w:p w14:paraId="6CB00533">
      <w:pPr>
        <w:jc w:val="both"/>
        <w:rPr>
          <w:rFonts w:ascii="Times New Roman" w:hAnsi="Times New Roman" w:cs="Times New Roman"/>
          <w:sz w:val="24"/>
          <w:szCs w:val="24"/>
        </w:rPr>
      </w:pPr>
      <w:r>
        <w:rPr>
          <w:rFonts w:ascii="Times New Roman" w:hAnsi="Times New Roman" w:cs="Times New Roman"/>
          <w:sz w:val="24"/>
          <w:szCs w:val="24"/>
        </w:rPr>
        <w:t>One of the main features of blockchain is decentralization. Instead of being controlled by a central authority, the blockchain is distributed across a network of nodes (computers).</w:t>
      </w:r>
    </w:p>
    <w:p w14:paraId="37C47222">
      <w:pPr>
        <w:numPr>
          <w:ilvl w:val="0"/>
          <w:numId w:val="5"/>
        </w:numPr>
        <w:jc w:val="both"/>
        <w:rPr>
          <w:rFonts w:ascii="Times New Roman" w:hAnsi="Times New Roman" w:cs="Times New Roman"/>
          <w:sz w:val="24"/>
          <w:szCs w:val="24"/>
        </w:rPr>
      </w:pPr>
      <w:r>
        <w:rPr>
          <w:rFonts w:ascii="Times New Roman" w:hAnsi="Times New Roman" w:cs="Times New Roman"/>
          <w:sz w:val="24"/>
          <w:szCs w:val="24"/>
        </w:rPr>
        <w:t>Each node has a copy of the entire blockchain.</w:t>
      </w:r>
    </w:p>
    <w:p w14:paraId="065B5EE4">
      <w:pPr>
        <w:numPr>
          <w:ilvl w:val="0"/>
          <w:numId w:val="5"/>
        </w:numPr>
        <w:jc w:val="both"/>
        <w:rPr>
          <w:rFonts w:ascii="Times New Roman" w:hAnsi="Times New Roman" w:cs="Times New Roman"/>
          <w:sz w:val="24"/>
          <w:szCs w:val="24"/>
        </w:rPr>
      </w:pPr>
      <w:r>
        <w:rPr>
          <w:rFonts w:ascii="Times New Roman" w:hAnsi="Times New Roman" w:cs="Times New Roman"/>
          <w:sz w:val="24"/>
          <w:szCs w:val="24"/>
        </w:rPr>
        <w:t>When a new block is added, all nodes update their copy of the blockchain.</w:t>
      </w:r>
    </w:p>
    <w:p w14:paraId="7A5410D0">
      <w:pPr>
        <w:numPr>
          <w:ilvl w:val="0"/>
          <w:numId w:val="5"/>
        </w:numPr>
        <w:jc w:val="both"/>
        <w:rPr>
          <w:rFonts w:ascii="Times New Roman" w:hAnsi="Times New Roman" w:cs="Times New Roman"/>
          <w:sz w:val="24"/>
          <w:szCs w:val="24"/>
        </w:rPr>
      </w:pPr>
      <w:r>
        <w:rPr>
          <w:rFonts w:ascii="Times New Roman" w:hAnsi="Times New Roman" w:cs="Times New Roman"/>
          <w:sz w:val="24"/>
          <w:szCs w:val="24"/>
        </w:rPr>
        <w:t>This ensures transparency and security, as altering one copy would require changing every single copy across the network.</w:t>
      </w:r>
    </w:p>
    <w:p w14:paraId="39042618">
      <w:pPr>
        <w:numPr>
          <w:numId w:val="0"/>
        </w:numPr>
        <w:tabs>
          <w:tab w:val="left" w:pos="720"/>
        </w:tabs>
        <w:jc w:val="both"/>
        <w:rPr>
          <w:rFonts w:ascii="Times New Roman" w:hAnsi="Times New Roman" w:cs="Times New Roman"/>
          <w:sz w:val="24"/>
          <w:szCs w:val="24"/>
        </w:rPr>
      </w:pPr>
    </w:p>
    <w:p w14:paraId="48919092">
      <w:pPr>
        <w:numPr>
          <w:numId w:val="0"/>
        </w:numPr>
        <w:tabs>
          <w:tab w:val="left" w:pos="720"/>
        </w:tabs>
        <w:jc w:val="both"/>
        <w:rPr>
          <w:rFonts w:ascii="Times New Roman" w:hAnsi="Times New Roman" w:cs="Times New Roman"/>
          <w:sz w:val="24"/>
          <w:szCs w:val="24"/>
        </w:rPr>
      </w:pPr>
    </w:p>
    <w:p w14:paraId="0616006A">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6. Immutability</w:t>
      </w:r>
      <w:r>
        <w:rPr>
          <w:rFonts w:hint="default" w:ascii="Times New Roman" w:hAnsi="Times New Roman" w:cs="Times New Roman"/>
          <w:b/>
          <w:bCs/>
          <w:sz w:val="28"/>
          <w:szCs w:val="28"/>
          <w:lang w:val="en-IN"/>
        </w:rPr>
        <w:t>:</w:t>
      </w:r>
    </w:p>
    <w:p w14:paraId="151A97EF">
      <w:pPr>
        <w:jc w:val="both"/>
        <w:rPr>
          <w:rFonts w:ascii="Times New Roman" w:hAnsi="Times New Roman" w:cs="Times New Roman"/>
          <w:sz w:val="24"/>
          <w:szCs w:val="24"/>
        </w:rPr>
      </w:pPr>
      <w:r>
        <w:rPr>
          <w:rFonts w:ascii="Times New Roman" w:hAnsi="Times New Roman" w:cs="Times New Roman"/>
          <w:sz w:val="24"/>
          <w:szCs w:val="24"/>
        </w:rPr>
        <w:t>Once a block is added to the blockchain, it’s extremely difficult to alter. This is due to the cryptographic hash function.</w:t>
      </w:r>
    </w:p>
    <w:p w14:paraId="384372DB">
      <w:pPr>
        <w:numPr>
          <w:ilvl w:val="0"/>
          <w:numId w:val="6"/>
        </w:numPr>
        <w:jc w:val="both"/>
        <w:rPr>
          <w:rFonts w:ascii="Times New Roman" w:hAnsi="Times New Roman" w:cs="Times New Roman"/>
          <w:sz w:val="24"/>
          <w:szCs w:val="24"/>
        </w:rPr>
      </w:pPr>
      <w:r>
        <w:rPr>
          <w:rFonts w:ascii="Times New Roman" w:hAnsi="Times New Roman" w:cs="Times New Roman"/>
          <w:sz w:val="24"/>
          <w:szCs w:val="24"/>
        </w:rPr>
        <w:t>Any change in a block (e.g., changing a transaction) would alter its hash.</w:t>
      </w:r>
    </w:p>
    <w:p w14:paraId="0E9A1CE5">
      <w:pPr>
        <w:numPr>
          <w:ilvl w:val="0"/>
          <w:numId w:val="6"/>
        </w:numPr>
        <w:jc w:val="both"/>
        <w:rPr>
          <w:rFonts w:ascii="Times New Roman" w:hAnsi="Times New Roman" w:cs="Times New Roman"/>
          <w:sz w:val="24"/>
          <w:szCs w:val="24"/>
        </w:rPr>
      </w:pPr>
      <w:r>
        <w:rPr>
          <w:rFonts w:ascii="Times New Roman" w:hAnsi="Times New Roman" w:cs="Times New Roman"/>
          <w:sz w:val="24"/>
          <w:szCs w:val="24"/>
        </w:rPr>
        <w:t>Since each block references the hash of the previous block, altering any block would change the entire chain, making tampering easily detectable.</w:t>
      </w:r>
    </w:p>
    <w:p w14:paraId="794A7EE4">
      <w:pPr>
        <w:jc w:val="both"/>
        <w:rPr>
          <w:rFonts w:hint="default" w:ascii="Times New Roman" w:hAnsi="Times New Roman" w:cs="Times New Roman"/>
          <w:b/>
          <w:bCs/>
          <w:sz w:val="32"/>
          <w:szCs w:val="32"/>
          <w:lang w:val="en-IN"/>
        </w:rPr>
      </w:pPr>
    </w:p>
    <w:p w14:paraId="667F31BF">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1BBB2D9B">
      <w:pPr>
        <w:jc w:val="both"/>
        <w:rPr>
          <w:rFonts w:hint="default" w:ascii="Times New Roman" w:hAnsi="Times New Roman" w:cs="Times New Roman"/>
          <w:b/>
          <w:bCs/>
          <w:sz w:val="24"/>
          <w:szCs w:val="24"/>
          <w:lang w:val="en-IN"/>
        </w:rPr>
      </w:pPr>
    </w:p>
    <w:p w14:paraId="42F0FA46">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 explored the foundational structure of a blockchain, gaining practical insights into how blocks are linked together through cryptographic hashes, the role of transactions within each block, and the importance of consensus mechanisms in maintaining trust and integrity across the network. By building and interacting with a simplified blockchain model, we were able to demystify key concepts such as immutability, decentralization, and distributed ledger technology. This session not only deepened our technical understanding but also highlighted the real-world applications and transformative potential of blockchain in various industries. With this foundational knowledge, participants are now better equipped to explore more advanced topics and contribute to blockchain-related projects with confidence.</w:t>
      </w:r>
    </w:p>
    <w:p w14:paraId="2BD6C2D9">
      <w:pPr>
        <w:jc w:val="both"/>
        <w:rPr>
          <w:rFonts w:hint="default" w:ascii="Times New Roman" w:hAnsi="Times New Roman" w:eastAsia="SimSun" w:cs="Times New Roman"/>
          <w:sz w:val="24"/>
          <w:szCs w:val="24"/>
        </w:rPr>
      </w:pPr>
    </w:p>
    <w:p w14:paraId="6639B733">
      <w:pPr>
        <w:jc w:val="both"/>
        <w:rPr>
          <w:rFonts w:hint="default" w:ascii="Times New Roman" w:hAnsi="Times New Roman" w:eastAsia="SimSun" w:cs="Times New Roman"/>
          <w:sz w:val="24"/>
          <w:szCs w:val="24"/>
        </w:rPr>
      </w:pPr>
    </w:p>
    <w:p w14:paraId="0D99D29A">
      <w:pPr>
        <w:jc w:val="both"/>
        <w:rPr>
          <w:rFonts w:hint="default" w:ascii="Times New Roman" w:hAnsi="Times New Roman" w:eastAsia="SimSun" w:cs="Times New Roman"/>
          <w:sz w:val="24"/>
          <w:szCs w:val="24"/>
        </w:rPr>
      </w:pPr>
    </w:p>
    <w:p w14:paraId="397A5357">
      <w:pPr>
        <w:jc w:val="both"/>
        <w:rPr>
          <w:rFonts w:hint="default" w:ascii="Times New Roman" w:hAnsi="Times New Roman" w:eastAsia="SimSun" w:cs="Times New Roman"/>
          <w:sz w:val="24"/>
          <w:szCs w:val="24"/>
        </w:rPr>
      </w:pPr>
    </w:p>
    <w:p w14:paraId="327494AE">
      <w:pPr>
        <w:jc w:val="both"/>
        <w:rPr>
          <w:rFonts w:hint="default" w:ascii="Times New Roman" w:hAnsi="Times New Roman" w:eastAsia="SimSun" w:cs="Times New Roman"/>
          <w:sz w:val="24"/>
          <w:szCs w:val="24"/>
        </w:rPr>
      </w:pPr>
    </w:p>
    <w:p w14:paraId="407E05B2">
      <w:pPr>
        <w:jc w:val="both"/>
        <w:rPr>
          <w:rFonts w:hint="default" w:ascii="Times New Roman" w:hAnsi="Times New Roman" w:eastAsia="SimSun" w:cs="Times New Roman"/>
          <w:sz w:val="24"/>
          <w:szCs w:val="24"/>
        </w:rPr>
      </w:pPr>
    </w:p>
    <w:p w14:paraId="580676CE">
      <w:pPr>
        <w:jc w:val="both"/>
        <w:rPr>
          <w:rFonts w:hint="default" w:ascii="Times New Roman" w:hAnsi="Times New Roman" w:eastAsia="SimSun" w:cs="Times New Roman"/>
          <w:sz w:val="24"/>
          <w:szCs w:val="24"/>
        </w:rPr>
      </w:pPr>
    </w:p>
    <w:p w14:paraId="5EF80750">
      <w:pPr>
        <w:jc w:val="both"/>
        <w:rPr>
          <w:rFonts w:hint="default" w:ascii="Times New Roman" w:hAnsi="Times New Roman" w:eastAsia="SimSun" w:cs="Times New Roman"/>
          <w:sz w:val="24"/>
          <w:szCs w:val="24"/>
        </w:rPr>
      </w:pPr>
    </w:p>
    <w:p w14:paraId="7F089A4C">
      <w:pPr>
        <w:jc w:val="both"/>
        <w:rPr>
          <w:rFonts w:hint="default" w:ascii="Times New Roman" w:hAnsi="Times New Roman" w:eastAsia="SimSun" w:cs="Times New Roman"/>
          <w:sz w:val="24"/>
          <w:szCs w:val="24"/>
        </w:rPr>
      </w:pPr>
    </w:p>
    <w:p w14:paraId="10DD2E89">
      <w:pPr>
        <w:jc w:val="both"/>
        <w:rPr>
          <w:rFonts w:hint="default" w:ascii="Times New Roman" w:hAnsi="Times New Roman" w:eastAsia="SimSun" w:cs="Times New Roman"/>
          <w:sz w:val="24"/>
          <w:szCs w:val="24"/>
        </w:rPr>
      </w:pPr>
    </w:p>
    <w:p w14:paraId="67C1FFE2">
      <w:pPr>
        <w:jc w:val="both"/>
        <w:rPr>
          <w:rFonts w:hint="default" w:ascii="Times New Roman" w:hAnsi="Times New Roman" w:eastAsia="SimSun" w:cs="Times New Roman"/>
          <w:sz w:val="24"/>
          <w:szCs w:val="24"/>
        </w:rPr>
      </w:pPr>
    </w:p>
    <w:p w14:paraId="793CD174">
      <w:pPr>
        <w:jc w:val="both"/>
        <w:rPr>
          <w:rFonts w:hint="default" w:ascii="Times New Roman" w:hAnsi="Times New Roman" w:eastAsia="SimSun" w:cs="Times New Roman"/>
          <w:sz w:val="24"/>
          <w:szCs w:val="24"/>
        </w:rPr>
      </w:pPr>
    </w:p>
    <w:p w14:paraId="5D42F391">
      <w:pPr>
        <w:jc w:val="both"/>
        <w:rPr>
          <w:rFonts w:hint="default" w:ascii="Times New Roman" w:hAnsi="Times New Roman" w:eastAsia="SimSun" w:cs="Times New Roman"/>
          <w:sz w:val="24"/>
          <w:szCs w:val="24"/>
        </w:rPr>
      </w:pPr>
    </w:p>
    <w:p w14:paraId="616EDCA8">
      <w:pPr>
        <w:jc w:val="both"/>
        <w:rPr>
          <w:rFonts w:hint="default" w:ascii="Times New Roman" w:hAnsi="Times New Roman" w:eastAsia="SimSun" w:cs="Times New Roman"/>
          <w:sz w:val="24"/>
          <w:szCs w:val="24"/>
        </w:rPr>
      </w:pPr>
    </w:p>
    <w:p w14:paraId="5003AC40">
      <w:pPr>
        <w:jc w:val="both"/>
        <w:rPr>
          <w:rFonts w:hint="default" w:ascii="Times New Roman" w:hAnsi="Times New Roman" w:eastAsia="SimSun" w:cs="Times New Roman"/>
          <w:sz w:val="24"/>
          <w:szCs w:val="24"/>
        </w:rPr>
      </w:pPr>
    </w:p>
    <w:p w14:paraId="59C5138F">
      <w:pPr>
        <w:jc w:val="both"/>
        <w:rPr>
          <w:rFonts w:hint="default" w:ascii="Times New Roman" w:hAnsi="Times New Roman" w:eastAsia="SimSun" w:cs="Times New Roman"/>
          <w:sz w:val="24"/>
          <w:szCs w:val="24"/>
        </w:rPr>
      </w:pPr>
    </w:p>
    <w:p w14:paraId="4B2D7C8C">
      <w:pPr>
        <w:jc w:val="both"/>
        <w:rPr>
          <w:rFonts w:hint="default" w:ascii="Times New Roman" w:hAnsi="Times New Roman" w:eastAsia="SimSun" w:cs="Times New Roman"/>
          <w:sz w:val="24"/>
          <w:szCs w:val="24"/>
        </w:rPr>
      </w:pPr>
    </w:p>
    <w:p w14:paraId="7524816E">
      <w:pPr>
        <w:jc w:val="both"/>
        <w:rPr>
          <w:rFonts w:hint="default" w:ascii="Times New Roman" w:hAnsi="Times New Roman" w:eastAsia="SimSun" w:cs="Times New Roman"/>
          <w:sz w:val="24"/>
          <w:szCs w:val="24"/>
        </w:rPr>
      </w:pPr>
    </w:p>
    <w:p w14:paraId="57C01360">
      <w:pPr>
        <w:jc w:val="both"/>
        <w:rPr>
          <w:rFonts w:hint="default" w:ascii="Times New Roman" w:hAnsi="Times New Roman" w:eastAsia="SimSun" w:cs="Times New Roman"/>
          <w:sz w:val="24"/>
          <w:szCs w:val="24"/>
        </w:rPr>
      </w:pPr>
    </w:p>
    <w:p w14:paraId="67863135">
      <w:pPr>
        <w:jc w:val="both"/>
        <w:rPr>
          <w:rFonts w:hint="default" w:ascii="Times New Roman" w:hAnsi="Times New Roman" w:eastAsia="SimSun" w:cs="Times New Roman"/>
          <w:sz w:val="24"/>
          <w:szCs w:val="24"/>
        </w:rPr>
      </w:pPr>
    </w:p>
    <w:p w14:paraId="33D4F8EC">
      <w:pPr>
        <w:jc w:val="both"/>
        <w:rPr>
          <w:rFonts w:hint="default" w:ascii="Times New Roman" w:hAnsi="Times New Roman" w:eastAsia="SimSun" w:cs="Times New Roman"/>
          <w:sz w:val="24"/>
          <w:szCs w:val="24"/>
        </w:rPr>
      </w:pPr>
    </w:p>
    <w:p w14:paraId="5576FB2D">
      <w:pPr>
        <w:jc w:val="both"/>
        <w:rPr>
          <w:rFonts w:hint="default" w:ascii="Times New Roman" w:hAnsi="Times New Roman" w:eastAsia="SimSun" w:cs="Times New Roman"/>
          <w:sz w:val="24"/>
          <w:szCs w:val="24"/>
        </w:rPr>
      </w:pPr>
    </w:p>
    <w:p w14:paraId="3134F398">
      <w:pPr>
        <w:jc w:val="both"/>
        <w:rPr>
          <w:rFonts w:hint="default" w:ascii="Times New Roman" w:hAnsi="Times New Roman" w:eastAsia="SimSun" w:cs="Times New Roman"/>
          <w:sz w:val="24"/>
          <w:szCs w:val="24"/>
        </w:rPr>
      </w:pPr>
    </w:p>
    <w:p w14:paraId="56CD9EBC">
      <w:pPr>
        <w:jc w:val="both"/>
        <w:rPr>
          <w:rFonts w:hint="default" w:ascii="Times New Roman" w:hAnsi="Times New Roman" w:eastAsia="SimSun" w:cs="Times New Roman"/>
          <w:sz w:val="24"/>
          <w:szCs w:val="24"/>
        </w:rPr>
      </w:pPr>
    </w:p>
    <w:p w14:paraId="11971DBD">
      <w:pPr>
        <w:jc w:val="both"/>
        <w:rPr>
          <w:rFonts w:hint="default" w:ascii="Times New Roman" w:hAnsi="Times New Roman" w:eastAsia="SimSun" w:cs="Times New Roman"/>
          <w:sz w:val="24"/>
          <w:szCs w:val="24"/>
        </w:rPr>
      </w:pPr>
    </w:p>
    <w:p w14:paraId="4665DD88">
      <w:pPr>
        <w:jc w:val="both"/>
        <w:rPr>
          <w:rFonts w:hint="default" w:ascii="Times New Roman" w:hAnsi="Times New Roman" w:eastAsia="SimSun" w:cs="Times New Roman"/>
          <w:sz w:val="24"/>
          <w:szCs w:val="24"/>
        </w:rPr>
      </w:pPr>
    </w:p>
    <w:p w14:paraId="65D5DB2C">
      <w:pPr>
        <w:jc w:val="both"/>
        <w:rPr>
          <w:rFonts w:hint="default" w:ascii="Times New Roman" w:hAnsi="Times New Roman" w:eastAsia="SimSun" w:cs="Times New Roman"/>
          <w:sz w:val="24"/>
          <w:szCs w:val="24"/>
        </w:rPr>
      </w:pPr>
    </w:p>
    <w:p w14:paraId="25BB7646">
      <w:pPr>
        <w:jc w:val="both"/>
        <w:rPr>
          <w:rFonts w:hint="default" w:ascii="Times New Roman" w:hAnsi="Times New Roman" w:eastAsia="SimSun" w:cs="Times New Roman"/>
          <w:sz w:val="24"/>
          <w:szCs w:val="24"/>
        </w:rPr>
      </w:pPr>
    </w:p>
    <w:p w14:paraId="2DB191EF">
      <w:pPr>
        <w:jc w:val="both"/>
        <w:rPr>
          <w:rFonts w:hint="default" w:ascii="Times New Roman" w:hAnsi="Times New Roman" w:eastAsia="SimSun" w:cs="Times New Roman"/>
          <w:sz w:val="24"/>
          <w:szCs w:val="24"/>
        </w:rPr>
      </w:pPr>
    </w:p>
    <w:p w14:paraId="19A9ABD6">
      <w:pPr>
        <w:jc w:val="both"/>
        <w:rPr>
          <w:rFonts w:hint="default" w:ascii="Times New Roman" w:hAnsi="Times New Roman" w:eastAsia="SimSun" w:cs="Times New Roman"/>
          <w:sz w:val="24"/>
          <w:szCs w:val="24"/>
        </w:rPr>
      </w:pPr>
    </w:p>
    <w:p w14:paraId="68773B0C">
      <w:pPr>
        <w:jc w:val="both"/>
        <w:rPr>
          <w:rFonts w:hint="default" w:ascii="Times New Roman" w:hAnsi="Times New Roman" w:eastAsia="SimSun" w:cs="Times New Roman"/>
          <w:sz w:val="24"/>
          <w:szCs w:val="24"/>
        </w:rPr>
      </w:pPr>
    </w:p>
    <w:p w14:paraId="0ADAFFCC">
      <w:pPr>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2</w:t>
      </w:r>
    </w:p>
    <w:p w14:paraId="00EBEA9A">
      <w:pPr>
        <w:jc w:val="both"/>
        <w:rPr>
          <w:rFonts w:hint="default" w:ascii="Times New Roman" w:hAnsi="Times New Roman" w:eastAsia="SimSun" w:cs="Times New Roman"/>
          <w:b/>
          <w:bCs/>
          <w:sz w:val="32"/>
          <w:szCs w:val="32"/>
          <w:lang w:val="en-IN"/>
        </w:rPr>
      </w:pPr>
    </w:p>
    <w:p w14:paraId="4E5E4E36">
      <w:pPr>
        <w:jc w:val="both"/>
        <w:rPr>
          <w:rFonts w:hint="default" w:ascii="Times New Roman" w:hAnsi="Times New Roman" w:eastAsia="SimSun"/>
          <w:b w:val="0"/>
          <w:bCs w:val="0"/>
          <w:sz w:val="28"/>
          <w:szCs w:val="28"/>
          <w:lang w:val="en-IN"/>
        </w:rPr>
      </w:pPr>
      <w:r>
        <w:rPr>
          <w:rFonts w:hint="default" w:ascii="Times New Roman" w:hAnsi="Times New Roman" w:eastAsia="SimSun" w:cs="Times New Roman"/>
          <w:b/>
          <w:bCs/>
          <w:sz w:val="28"/>
          <w:szCs w:val="28"/>
          <w:lang w:val="en-IN"/>
        </w:rPr>
        <w:t>AIM:</w:t>
      </w:r>
      <w:r>
        <w:rPr>
          <w:rFonts w:hint="default" w:ascii="Times New Roman" w:hAnsi="Times New Roman" w:eastAsia="SimSun" w:cs="Times New Roman"/>
          <w:b w:val="0"/>
          <w:bCs w:val="0"/>
          <w:sz w:val="28"/>
          <w:szCs w:val="28"/>
          <w:lang w:val="en-IN"/>
        </w:rPr>
        <w:t xml:space="preserve"> </w:t>
      </w:r>
      <w:r>
        <w:rPr>
          <w:rFonts w:hint="default" w:ascii="Times New Roman" w:hAnsi="Times New Roman" w:eastAsia="SimSun"/>
          <w:b w:val="0"/>
          <w:bCs w:val="0"/>
          <w:sz w:val="28"/>
          <w:szCs w:val="28"/>
          <w:lang w:val="en-IN"/>
        </w:rPr>
        <w:t xml:space="preserve">Group activity to identify and analyze potential blockchain use cases. </w:t>
      </w:r>
    </w:p>
    <w:p w14:paraId="0770B170">
      <w:pPr>
        <w:jc w:val="both"/>
        <w:rPr>
          <w:rFonts w:hint="default" w:ascii="Times New Roman" w:hAnsi="Times New Roman" w:eastAsia="SimSun"/>
          <w:b w:val="0"/>
          <w:bCs w:val="0"/>
          <w:sz w:val="28"/>
          <w:szCs w:val="28"/>
          <w:lang w:val="en-IN"/>
        </w:rPr>
      </w:pPr>
    </w:p>
    <w:p w14:paraId="041181EF">
      <w:pPr>
        <w:pStyle w:val="15"/>
        <w:numPr>
          <w:ilvl w:val="0"/>
          <w:numId w:val="7"/>
        </w:numPr>
        <w:tabs>
          <w:tab w:val="left" w:pos="345"/>
        </w:tabs>
        <w:spacing w:before="0" w:after="0" w:line="240" w:lineRule="auto"/>
        <w:ind w:left="180" w:leftChars="0" w:right="0" w:hanging="180" w:firstLineChars="0"/>
        <w:jc w:val="both"/>
        <w:rPr>
          <w:b/>
          <w:sz w:val="28"/>
          <w:szCs w:val="21"/>
        </w:rPr>
      </w:pPr>
      <w:r>
        <w:rPr>
          <w:b/>
          <w:sz w:val="28"/>
          <w:szCs w:val="21"/>
        </w:rPr>
        <w:t>Supply</w:t>
      </w:r>
      <w:r>
        <w:rPr>
          <w:b/>
          <w:spacing w:val="-3"/>
          <w:sz w:val="28"/>
          <w:szCs w:val="21"/>
        </w:rPr>
        <w:t xml:space="preserve"> </w:t>
      </w:r>
      <w:r>
        <w:rPr>
          <w:b/>
          <w:sz w:val="28"/>
          <w:szCs w:val="21"/>
        </w:rPr>
        <w:t>Chain</w:t>
      </w:r>
      <w:r>
        <w:rPr>
          <w:b/>
          <w:spacing w:val="-1"/>
          <w:sz w:val="28"/>
          <w:szCs w:val="21"/>
        </w:rPr>
        <w:t xml:space="preserve"> </w:t>
      </w:r>
      <w:r>
        <w:rPr>
          <w:b/>
          <w:spacing w:val="-2"/>
          <w:sz w:val="28"/>
          <w:szCs w:val="21"/>
        </w:rPr>
        <w:t>Management</w:t>
      </w:r>
      <w:r>
        <w:rPr>
          <w:rFonts w:hint="default"/>
          <w:b/>
          <w:spacing w:val="-2"/>
          <w:sz w:val="28"/>
          <w:szCs w:val="21"/>
          <w:lang w:val="en-IN"/>
        </w:rPr>
        <w:t>:</w:t>
      </w:r>
    </w:p>
    <w:p w14:paraId="3629AF63">
      <w:pPr>
        <w:pStyle w:val="7"/>
        <w:spacing w:before="180"/>
        <w:ind w:left="165" w:firstLine="0"/>
        <w:jc w:val="both"/>
      </w:pPr>
      <w:r>
        <w:rPr>
          <w:b/>
        </w:rPr>
        <w:t>Use</w:t>
      </w:r>
      <w:r>
        <w:rPr>
          <w:b/>
          <w:spacing w:val="-4"/>
        </w:rPr>
        <w:t xml:space="preserve"> </w:t>
      </w:r>
      <w:r>
        <w:rPr>
          <w:b/>
        </w:rPr>
        <w:t>Case</w:t>
      </w:r>
      <w:r>
        <w:t>:</w:t>
      </w:r>
      <w:r>
        <w:rPr>
          <w:spacing w:val="-7"/>
        </w:rPr>
        <w:t xml:space="preserve"> </w:t>
      </w:r>
      <w:r>
        <w:t>Tracking</w:t>
      </w:r>
      <w:r>
        <w:rPr>
          <w:spacing w:val="-2"/>
        </w:rPr>
        <w:t xml:space="preserve"> </w:t>
      </w:r>
      <w:r>
        <w:t>and</w:t>
      </w:r>
      <w:r>
        <w:rPr>
          <w:spacing w:val="-1"/>
        </w:rPr>
        <w:t xml:space="preserve"> </w:t>
      </w:r>
      <w:r>
        <w:t>authenticating</w:t>
      </w:r>
      <w:r>
        <w:rPr>
          <w:spacing w:val="-1"/>
        </w:rPr>
        <w:t xml:space="preserve"> </w:t>
      </w:r>
      <w:r>
        <w:t>products</w:t>
      </w:r>
      <w:r>
        <w:rPr>
          <w:spacing w:val="-3"/>
        </w:rPr>
        <w:t xml:space="preserve"> </w:t>
      </w:r>
      <w:r>
        <w:t>from</w:t>
      </w:r>
      <w:r>
        <w:rPr>
          <w:spacing w:val="-2"/>
        </w:rPr>
        <w:t xml:space="preserve"> </w:t>
      </w:r>
      <w:r>
        <w:t>origin</w:t>
      </w:r>
      <w:r>
        <w:rPr>
          <w:spacing w:val="-2"/>
        </w:rPr>
        <w:t xml:space="preserve"> </w:t>
      </w:r>
      <w:r>
        <w:t>to</w:t>
      </w:r>
      <w:r>
        <w:rPr>
          <w:spacing w:val="-1"/>
        </w:rPr>
        <w:t xml:space="preserve"> </w:t>
      </w:r>
      <w:r>
        <w:rPr>
          <w:spacing w:val="-2"/>
        </w:rPr>
        <w:t>consumer.</w:t>
      </w:r>
    </w:p>
    <w:p w14:paraId="4EEF65AD">
      <w:pPr>
        <w:pStyle w:val="15"/>
        <w:numPr>
          <w:ilvl w:val="1"/>
          <w:numId w:val="7"/>
        </w:numPr>
        <w:tabs>
          <w:tab w:val="left" w:pos="885"/>
        </w:tabs>
        <w:spacing w:before="182" w:after="0" w:line="259" w:lineRule="auto"/>
        <w:ind w:left="720" w:leftChars="0" w:right="98" w:hanging="360" w:firstLineChars="0"/>
        <w:jc w:val="both"/>
        <w:rPr>
          <w:sz w:val="24"/>
        </w:rPr>
      </w:pPr>
      <w:r>
        <w:rPr>
          <w:b/>
          <w:sz w:val="24"/>
        </w:rPr>
        <w:t>Description</w:t>
      </w:r>
      <w:r>
        <w:rPr>
          <w:sz w:val="24"/>
        </w:rPr>
        <w:t>:</w:t>
      </w:r>
      <w:r>
        <w:rPr>
          <w:spacing w:val="-4"/>
          <w:sz w:val="24"/>
        </w:rPr>
        <w:t xml:space="preserve"> </w:t>
      </w:r>
      <w:r>
        <w:rPr>
          <w:sz w:val="24"/>
        </w:rPr>
        <w:t>Blockchain</w:t>
      </w:r>
      <w:r>
        <w:rPr>
          <w:spacing w:val="-2"/>
          <w:sz w:val="24"/>
        </w:rPr>
        <w:t xml:space="preserve"> </w:t>
      </w:r>
      <w:r>
        <w:rPr>
          <w:sz w:val="24"/>
        </w:rPr>
        <w:t>can</w:t>
      </w:r>
      <w:r>
        <w:rPr>
          <w:spacing w:val="-4"/>
          <w:sz w:val="24"/>
        </w:rPr>
        <w:t xml:space="preserve"> </w:t>
      </w:r>
      <w:r>
        <w:rPr>
          <w:sz w:val="24"/>
        </w:rPr>
        <w:t>provide</w:t>
      </w:r>
      <w:r>
        <w:rPr>
          <w:spacing w:val="-3"/>
          <w:sz w:val="24"/>
        </w:rPr>
        <w:t xml:space="preserve"> </w:t>
      </w:r>
      <w:r>
        <w:rPr>
          <w:sz w:val="24"/>
        </w:rPr>
        <w:t>a</w:t>
      </w:r>
      <w:r>
        <w:rPr>
          <w:spacing w:val="-5"/>
          <w:sz w:val="24"/>
        </w:rPr>
        <w:t xml:space="preserve"> </w:t>
      </w:r>
      <w:r>
        <w:rPr>
          <w:sz w:val="24"/>
        </w:rPr>
        <w:t>transparent,</w:t>
      </w:r>
      <w:r>
        <w:rPr>
          <w:spacing w:val="-4"/>
          <w:sz w:val="24"/>
        </w:rPr>
        <w:t xml:space="preserve"> </w:t>
      </w:r>
      <w:r>
        <w:rPr>
          <w:sz w:val="24"/>
        </w:rPr>
        <w:t>immutable</w:t>
      </w:r>
      <w:r>
        <w:rPr>
          <w:spacing w:val="-5"/>
          <w:sz w:val="24"/>
        </w:rPr>
        <w:t xml:space="preserve"> </w:t>
      </w:r>
      <w:r>
        <w:rPr>
          <w:sz w:val="24"/>
        </w:rPr>
        <w:t>ledger</w:t>
      </w:r>
      <w:r>
        <w:rPr>
          <w:spacing w:val="-4"/>
          <w:sz w:val="24"/>
        </w:rPr>
        <w:t xml:space="preserve"> </w:t>
      </w:r>
      <w:r>
        <w:rPr>
          <w:sz w:val="24"/>
        </w:rPr>
        <w:t>for</w:t>
      </w:r>
      <w:r>
        <w:rPr>
          <w:spacing w:val="-4"/>
          <w:sz w:val="24"/>
        </w:rPr>
        <w:t xml:space="preserve"> </w:t>
      </w:r>
      <w:r>
        <w:rPr>
          <w:sz w:val="24"/>
        </w:rPr>
        <w:t>tracking</w:t>
      </w:r>
      <w:r>
        <w:rPr>
          <w:spacing w:val="-4"/>
          <w:sz w:val="24"/>
        </w:rPr>
        <w:t xml:space="preserve"> </w:t>
      </w:r>
      <w:r>
        <w:rPr>
          <w:sz w:val="24"/>
        </w:rPr>
        <w:t>the journey of products, from raw materials to final goods. This helps ensure product authenticity, prevent fraud, and improve efficiency in the supply chain.</w:t>
      </w:r>
    </w:p>
    <w:p w14:paraId="0E71D2C2">
      <w:pPr>
        <w:pStyle w:val="2"/>
        <w:numPr>
          <w:ilvl w:val="1"/>
          <w:numId w:val="7"/>
        </w:numPr>
        <w:tabs>
          <w:tab w:val="left" w:pos="885"/>
        </w:tabs>
        <w:spacing w:before="160" w:after="0" w:line="240" w:lineRule="auto"/>
        <w:ind w:left="720" w:leftChars="0" w:right="0" w:hanging="360" w:firstLineChars="0"/>
        <w:jc w:val="both"/>
        <w:rPr>
          <w:b w:val="0"/>
        </w:rPr>
      </w:pPr>
      <w:r>
        <w:rPr>
          <w:spacing w:val="-2"/>
        </w:rPr>
        <w:t>Feasibility</w:t>
      </w:r>
      <w:r>
        <w:rPr>
          <w:b w:val="0"/>
          <w:spacing w:val="-2"/>
        </w:rPr>
        <w:t>:</w:t>
      </w:r>
    </w:p>
    <w:p w14:paraId="33E8ED85">
      <w:pPr>
        <w:pStyle w:val="15"/>
        <w:numPr>
          <w:ilvl w:val="2"/>
          <w:numId w:val="7"/>
        </w:numPr>
        <w:tabs>
          <w:tab w:val="left" w:pos="1604"/>
        </w:tabs>
        <w:spacing w:before="183" w:after="0" w:line="240" w:lineRule="auto"/>
        <w:ind w:left="1439" w:leftChars="0" w:right="0" w:hanging="359" w:firstLineChars="0"/>
        <w:jc w:val="both"/>
        <w:rPr>
          <w:sz w:val="24"/>
        </w:rPr>
      </w:pPr>
      <w:r>
        <w:rPr>
          <w:b/>
          <w:sz w:val="24"/>
        </w:rPr>
        <w:t>Technical</w:t>
      </w:r>
      <w:r>
        <w:rPr>
          <w:b/>
          <w:spacing w:val="-7"/>
          <w:sz w:val="24"/>
        </w:rPr>
        <w:t xml:space="preserve"> </w:t>
      </w:r>
      <w:r>
        <w:rPr>
          <w:b/>
          <w:sz w:val="24"/>
        </w:rPr>
        <w:t>Feasibility</w:t>
      </w:r>
      <w:r>
        <w:rPr>
          <w:sz w:val="24"/>
        </w:rPr>
        <w:t>:</w:t>
      </w:r>
      <w:r>
        <w:rPr>
          <w:spacing w:val="-5"/>
          <w:sz w:val="24"/>
        </w:rPr>
        <w:t xml:space="preserve"> </w:t>
      </w:r>
      <w:r>
        <w:rPr>
          <w:sz w:val="24"/>
        </w:rPr>
        <w:t>High,</w:t>
      </w:r>
      <w:r>
        <w:rPr>
          <w:spacing w:val="-5"/>
          <w:sz w:val="24"/>
        </w:rPr>
        <w:t xml:space="preserve"> </w:t>
      </w:r>
      <w:r>
        <w:rPr>
          <w:sz w:val="24"/>
        </w:rPr>
        <w:t>especially</w:t>
      </w:r>
      <w:r>
        <w:rPr>
          <w:spacing w:val="-5"/>
          <w:sz w:val="24"/>
        </w:rPr>
        <w:t xml:space="preserve"> </w:t>
      </w:r>
      <w:r>
        <w:rPr>
          <w:sz w:val="24"/>
        </w:rPr>
        <w:t>with</w:t>
      </w:r>
      <w:r>
        <w:rPr>
          <w:spacing w:val="-5"/>
          <w:sz w:val="24"/>
        </w:rPr>
        <w:t xml:space="preserve"> </w:t>
      </w:r>
      <w:r>
        <w:rPr>
          <w:sz w:val="24"/>
        </w:rPr>
        <w:t>platforms</w:t>
      </w:r>
      <w:r>
        <w:rPr>
          <w:spacing w:val="-6"/>
          <w:sz w:val="24"/>
        </w:rPr>
        <w:t xml:space="preserve"> </w:t>
      </w:r>
      <w:r>
        <w:rPr>
          <w:sz w:val="24"/>
        </w:rPr>
        <w:t>like</w:t>
      </w:r>
      <w:r>
        <w:rPr>
          <w:spacing w:val="-5"/>
          <w:sz w:val="24"/>
        </w:rPr>
        <w:t xml:space="preserve"> </w:t>
      </w:r>
      <w:r>
        <w:rPr>
          <w:spacing w:val="-2"/>
          <w:sz w:val="24"/>
        </w:rPr>
        <w:t>Ethereum,</w:t>
      </w:r>
    </w:p>
    <w:p w14:paraId="19B2912F">
      <w:pPr>
        <w:pStyle w:val="7"/>
        <w:spacing w:before="13" w:line="259" w:lineRule="auto"/>
        <w:ind w:firstLine="0"/>
        <w:jc w:val="both"/>
      </w:pPr>
      <w:r>
        <w:t>Hyperledger,</w:t>
      </w:r>
      <w:r>
        <w:rPr>
          <w:spacing w:val="-9"/>
        </w:rPr>
        <w:t xml:space="preserve"> </w:t>
      </w:r>
      <w:r>
        <w:t>or</w:t>
      </w:r>
      <w:r>
        <w:rPr>
          <w:spacing w:val="-14"/>
        </w:rPr>
        <w:t xml:space="preserve"> </w:t>
      </w:r>
      <w:r>
        <w:t>VeChain.</w:t>
      </w:r>
      <w:r>
        <w:rPr>
          <w:spacing w:val="-8"/>
        </w:rPr>
        <w:t xml:space="preserve"> </w:t>
      </w:r>
      <w:r>
        <w:t>Smart</w:t>
      </w:r>
      <w:r>
        <w:rPr>
          <w:spacing w:val="-9"/>
        </w:rPr>
        <w:t xml:space="preserve"> </w:t>
      </w:r>
      <w:r>
        <w:t>contracts</w:t>
      </w:r>
      <w:r>
        <w:rPr>
          <w:spacing w:val="-10"/>
        </w:rPr>
        <w:t xml:space="preserve"> </w:t>
      </w:r>
      <w:r>
        <w:t>can</w:t>
      </w:r>
      <w:r>
        <w:rPr>
          <w:spacing w:val="-9"/>
        </w:rPr>
        <w:t xml:space="preserve"> </w:t>
      </w:r>
      <w:r>
        <w:t>automate</w:t>
      </w:r>
      <w:r>
        <w:rPr>
          <w:spacing w:val="-10"/>
        </w:rPr>
        <w:t xml:space="preserve"> </w:t>
      </w:r>
      <w:r>
        <w:t>processes,</w:t>
      </w:r>
      <w:r>
        <w:rPr>
          <w:spacing w:val="-9"/>
        </w:rPr>
        <w:t xml:space="preserve"> </w:t>
      </w:r>
      <w:r>
        <w:t>ensuring transparent and error-free data sharing.</w:t>
      </w:r>
    </w:p>
    <w:p w14:paraId="7CA9DC83">
      <w:pPr>
        <w:pStyle w:val="15"/>
        <w:numPr>
          <w:ilvl w:val="2"/>
          <w:numId w:val="7"/>
        </w:numPr>
        <w:tabs>
          <w:tab w:val="left" w:pos="1605"/>
        </w:tabs>
        <w:spacing w:before="160" w:after="0" w:line="252" w:lineRule="auto"/>
        <w:ind w:left="1440" w:leftChars="0" w:right="703" w:hanging="360" w:firstLineChars="0"/>
        <w:jc w:val="both"/>
        <w:rPr>
          <w:sz w:val="24"/>
        </w:rPr>
      </w:pPr>
      <w:r>
        <w:rPr>
          <w:b/>
          <w:sz w:val="24"/>
        </w:rPr>
        <w:t>Scalability</w:t>
      </w:r>
      <w:r>
        <w:rPr>
          <w:sz w:val="24"/>
        </w:rPr>
        <w:t>:</w:t>
      </w:r>
      <w:r>
        <w:rPr>
          <w:spacing w:val="-4"/>
          <w:sz w:val="24"/>
        </w:rPr>
        <w:t xml:space="preserve"> </w:t>
      </w:r>
      <w:r>
        <w:rPr>
          <w:sz w:val="24"/>
        </w:rPr>
        <w:t>Blockchain</w:t>
      </w:r>
      <w:r>
        <w:rPr>
          <w:spacing w:val="-4"/>
          <w:sz w:val="24"/>
        </w:rPr>
        <w:t xml:space="preserve"> </w:t>
      </w:r>
      <w:r>
        <w:rPr>
          <w:sz w:val="24"/>
        </w:rPr>
        <w:t>can</w:t>
      </w:r>
      <w:r>
        <w:rPr>
          <w:spacing w:val="-4"/>
          <w:sz w:val="24"/>
        </w:rPr>
        <w:t xml:space="preserve"> </w:t>
      </w:r>
      <w:r>
        <w:rPr>
          <w:sz w:val="24"/>
        </w:rPr>
        <w:t>scale</w:t>
      </w:r>
      <w:r>
        <w:rPr>
          <w:spacing w:val="-5"/>
          <w:sz w:val="24"/>
        </w:rPr>
        <w:t xml:space="preserve"> </w:t>
      </w:r>
      <w:r>
        <w:rPr>
          <w:sz w:val="24"/>
        </w:rPr>
        <w:t>for</w:t>
      </w:r>
      <w:r>
        <w:rPr>
          <w:spacing w:val="-6"/>
          <w:sz w:val="24"/>
        </w:rPr>
        <w:t xml:space="preserve"> </w:t>
      </w:r>
      <w:r>
        <w:rPr>
          <w:sz w:val="24"/>
        </w:rPr>
        <w:t>global</w:t>
      </w:r>
      <w:r>
        <w:rPr>
          <w:spacing w:val="-4"/>
          <w:sz w:val="24"/>
        </w:rPr>
        <w:t xml:space="preserve"> </w:t>
      </w:r>
      <w:r>
        <w:rPr>
          <w:sz w:val="24"/>
        </w:rPr>
        <w:t>supply</w:t>
      </w:r>
      <w:r>
        <w:rPr>
          <w:spacing w:val="-4"/>
          <w:sz w:val="24"/>
        </w:rPr>
        <w:t xml:space="preserve"> </w:t>
      </w:r>
      <w:r>
        <w:rPr>
          <w:sz w:val="24"/>
        </w:rPr>
        <w:t>chains</w:t>
      </w:r>
      <w:r>
        <w:rPr>
          <w:spacing w:val="-5"/>
          <w:sz w:val="24"/>
        </w:rPr>
        <w:t xml:space="preserve"> </w:t>
      </w:r>
      <w:r>
        <w:rPr>
          <w:sz w:val="24"/>
        </w:rPr>
        <w:t>but</w:t>
      </w:r>
      <w:r>
        <w:rPr>
          <w:spacing w:val="-4"/>
          <w:sz w:val="24"/>
        </w:rPr>
        <w:t xml:space="preserve"> </w:t>
      </w:r>
      <w:r>
        <w:rPr>
          <w:sz w:val="24"/>
        </w:rPr>
        <w:t>may</w:t>
      </w:r>
      <w:r>
        <w:rPr>
          <w:spacing w:val="-4"/>
          <w:sz w:val="24"/>
        </w:rPr>
        <w:t xml:space="preserve"> </w:t>
      </w:r>
      <w:r>
        <w:rPr>
          <w:sz w:val="24"/>
        </w:rPr>
        <w:t>face challenges with transaction throughput (e.g., using public blockchains).</w:t>
      </w:r>
    </w:p>
    <w:p w14:paraId="166EB719">
      <w:pPr>
        <w:pStyle w:val="15"/>
        <w:numPr>
          <w:ilvl w:val="2"/>
          <w:numId w:val="7"/>
        </w:numPr>
        <w:tabs>
          <w:tab w:val="left" w:pos="1605"/>
        </w:tabs>
        <w:spacing w:before="168" w:after="0" w:line="252" w:lineRule="auto"/>
        <w:ind w:left="1440" w:leftChars="0" w:right="616" w:hanging="360" w:firstLineChars="0"/>
        <w:jc w:val="both"/>
        <w:rPr>
          <w:sz w:val="24"/>
        </w:rPr>
      </w:pPr>
      <w:r>
        <w:rPr>
          <w:b/>
          <w:sz w:val="24"/>
        </w:rPr>
        <w:t>Security</w:t>
      </w:r>
      <w:r>
        <w:rPr>
          <w:b/>
          <w:spacing w:val="-6"/>
          <w:sz w:val="24"/>
        </w:rPr>
        <w:t xml:space="preserve"> </w:t>
      </w:r>
      <w:r>
        <w:rPr>
          <w:b/>
          <w:sz w:val="24"/>
        </w:rPr>
        <w:t>&amp;</w:t>
      </w:r>
      <w:r>
        <w:rPr>
          <w:b/>
          <w:spacing w:val="-7"/>
          <w:sz w:val="24"/>
        </w:rPr>
        <w:t xml:space="preserve"> </w:t>
      </w:r>
      <w:r>
        <w:rPr>
          <w:b/>
          <w:sz w:val="24"/>
        </w:rPr>
        <w:t>Privacy</w:t>
      </w:r>
      <w:r>
        <w:rPr>
          <w:sz w:val="24"/>
        </w:rPr>
        <w:t>:</w:t>
      </w:r>
      <w:r>
        <w:rPr>
          <w:spacing w:val="-6"/>
          <w:sz w:val="24"/>
        </w:rPr>
        <w:t xml:space="preserve"> </w:t>
      </w:r>
      <w:r>
        <w:rPr>
          <w:sz w:val="24"/>
        </w:rPr>
        <w:t>Blockchain</w:t>
      </w:r>
      <w:r>
        <w:rPr>
          <w:spacing w:val="-6"/>
          <w:sz w:val="24"/>
        </w:rPr>
        <w:t xml:space="preserve"> </w:t>
      </w:r>
      <w:r>
        <w:rPr>
          <w:sz w:val="24"/>
        </w:rPr>
        <w:t>ensures</w:t>
      </w:r>
      <w:r>
        <w:rPr>
          <w:spacing w:val="-7"/>
          <w:sz w:val="24"/>
        </w:rPr>
        <w:t xml:space="preserve"> </w:t>
      </w:r>
      <w:r>
        <w:rPr>
          <w:sz w:val="24"/>
        </w:rPr>
        <w:t>data</w:t>
      </w:r>
      <w:r>
        <w:rPr>
          <w:spacing w:val="-6"/>
          <w:sz w:val="24"/>
        </w:rPr>
        <w:t xml:space="preserve"> </w:t>
      </w:r>
      <w:r>
        <w:rPr>
          <w:sz w:val="24"/>
        </w:rPr>
        <w:t>immutability</w:t>
      </w:r>
      <w:r>
        <w:rPr>
          <w:spacing w:val="-6"/>
          <w:sz w:val="24"/>
        </w:rPr>
        <w:t xml:space="preserve"> </w:t>
      </w:r>
      <w:r>
        <w:rPr>
          <w:sz w:val="24"/>
        </w:rPr>
        <w:t>and</w:t>
      </w:r>
      <w:r>
        <w:rPr>
          <w:spacing w:val="-6"/>
          <w:sz w:val="24"/>
        </w:rPr>
        <w:t xml:space="preserve"> </w:t>
      </w:r>
      <w:r>
        <w:rPr>
          <w:sz w:val="24"/>
        </w:rPr>
        <w:t>security, though sensitive data might need to be encrypted.</w:t>
      </w:r>
    </w:p>
    <w:p w14:paraId="2D5D3702">
      <w:pPr>
        <w:pStyle w:val="15"/>
        <w:numPr>
          <w:ilvl w:val="2"/>
          <w:numId w:val="7"/>
        </w:numPr>
        <w:tabs>
          <w:tab w:val="left" w:pos="1605"/>
        </w:tabs>
        <w:spacing w:before="169" w:after="0" w:line="252" w:lineRule="auto"/>
        <w:ind w:left="1440" w:leftChars="0" w:right="438" w:hanging="360" w:firstLineChars="0"/>
        <w:jc w:val="both"/>
        <w:rPr>
          <w:sz w:val="24"/>
        </w:rPr>
      </w:pPr>
      <w:r>
        <w:rPr>
          <w:b/>
          <w:sz w:val="24"/>
        </w:rPr>
        <w:t>Legal/Regulatory</w:t>
      </w:r>
      <w:r>
        <w:rPr>
          <w:sz w:val="24"/>
        </w:rPr>
        <w:t>:</w:t>
      </w:r>
      <w:r>
        <w:rPr>
          <w:spacing w:val="-5"/>
          <w:sz w:val="24"/>
        </w:rPr>
        <w:t xml:space="preserve"> </w:t>
      </w:r>
      <w:r>
        <w:rPr>
          <w:sz w:val="24"/>
        </w:rPr>
        <w:t>No</w:t>
      </w:r>
      <w:r>
        <w:rPr>
          <w:spacing w:val="-5"/>
          <w:sz w:val="24"/>
        </w:rPr>
        <w:t xml:space="preserve"> </w:t>
      </w:r>
      <w:r>
        <w:rPr>
          <w:sz w:val="24"/>
        </w:rPr>
        <w:t>major</w:t>
      </w:r>
      <w:r>
        <w:rPr>
          <w:spacing w:val="-6"/>
          <w:sz w:val="24"/>
        </w:rPr>
        <w:t xml:space="preserve"> </w:t>
      </w:r>
      <w:r>
        <w:rPr>
          <w:sz w:val="24"/>
        </w:rPr>
        <w:t>legal</w:t>
      </w:r>
      <w:r>
        <w:rPr>
          <w:spacing w:val="-5"/>
          <w:sz w:val="24"/>
        </w:rPr>
        <w:t xml:space="preserve"> </w:t>
      </w:r>
      <w:r>
        <w:rPr>
          <w:sz w:val="24"/>
        </w:rPr>
        <w:t>issues,</w:t>
      </w:r>
      <w:r>
        <w:rPr>
          <w:spacing w:val="-5"/>
          <w:sz w:val="24"/>
        </w:rPr>
        <w:t xml:space="preserve"> </w:t>
      </w:r>
      <w:r>
        <w:rPr>
          <w:sz w:val="24"/>
        </w:rPr>
        <w:t>but</w:t>
      </w:r>
      <w:r>
        <w:rPr>
          <w:spacing w:val="-5"/>
          <w:sz w:val="24"/>
        </w:rPr>
        <w:t xml:space="preserve"> </w:t>
      </w:r>
      <w:r>
        <w:rPr>
          <w:sz w:val="24"/>
        </w:rPr>
        <w:t>regulatory</w:t>
      </w:r>
      <w:r>
        <w:rPr>
          <w:spacing w:val="-6"/>
          <w:sz w:val="24"/>
        </w:rPr>
        <w:t xml:space="preserve"> </w:t>
      </w:r>
      <w:r>
        <w:rPr>
          <w:sz w:val="24"/>
        </w:rPr>
        <w:t>compliance</w:t>
      </w:r>
      <w:r>
        <w:rPr>
          <w:spacing w:val="-4"/>
          <w:sz w:val="24"/>
        </w:rPr>
        <w:t xml:space="preserve"> </w:t>
      </w:r>
      <w:r>
        <w:rPr>
          <w:sz w:val="24"/>
        </w:rPr>
        <w:t>(e.g., food safety, anti-counterfeiting) could vary by region.</w:t>
      </w:r>
    </w:p>
    <w:p w14:paraId="72460F46">
      <w:pPr>
        <w:pStyle w:val="15"/>
        <w:numPr>
          <w:ilvl w:val="2"/>
          <w:numId w:val="7"/>
        </w:numPr>
        <w:tabs>
          <w:tab w:val="left" w:pos="1605"/>
        </w:tabs>
        <w:spacing w:before="166" w:after="0" w:line="252" w:lineRule="auto"/>
        <w:ind w:left="1440" w:leftChars="0" w:right="657" w:hanging="360" w:firstLineChars="0"/>
        <w:jc w:val="both"/>
        <w:rPr>
          <w:sz w:val="24"/>
        </w:rPr>
      </w:pPr>
      <w:r>
        <w:rPr>
          <w:b/>
          <w:sz w:val="24"/>
        </w:rPr>
        <w:t>Economic</w:t>
      </w:r>
      <w:r>
        <w:rPr>
          <w:b/>
          <w:spacing w:val="-10"/>
          <w:sz w:val="24"/>
        </w:rPr>
        <w:t xml:space="preserve"> </w:t>
      </w:r>
      <w:r>
        <w:rPr>
          <w:b/>
          <w:sz w:val="24"/>
        </w:rPr>
        <w:t>Viability</w:t>
      </w:r>
      <w:r>
        <w:rPr>
          <w:sz w:val="24"/>
        </w:rPr>
        <w:t>:</w:t>
      </w:r>
      <w:r>
        <w:rPr>
          <w:spacing w:val="-5"/>
          <w:sz w:val="24"/>
        </w:rPr>
        <w:t xml:space="preserve"> </w:t>
      </w:r>
      <w:r>
        <w:rPr>
          <w:sz w:val="24"/>
        </w:rPr>
        <w:t>High,</w:t>
      </w:r>
      <w:r>
        <w:rPr>
          <w:spacing w:val="-5"/>
          <w:sz w:val="24"/>
        </w:rPr>
        <w:t xml:space="preserve"> </w:t>
      </w:r>
      <w:r>
        <w:rPr>
          <w:sz w:val="24"/>
        </w:rPr>
        <w:t>as</w:t>
      </w:r>
      <w:r>
        <w:rPr>
          <w:spacing w:val="-6"/>
          <w:sz w:val="24"/>
        </w:rPr>
        <w:t xml:space="preserve"> </w:t>
      </w:r>
      <w:r>
        <w:rPr>
          <w:sz w:val="24"/>
        </w:rPr>
        <w:t>it</w:t>
      </w:r>
      <w:r>
        <w:rPr>
          <w:spacing w:val="-4"/>
          <w:sz w:val="24"/>
        </w:rPr>
        <w:t xml:space="preserve"> </w:t>
      </w:r>
      <w:r>
        <w:rPr>
          <w:sz w:val="24"/>
        </w:rPr>
        <w:t>can</w:t>
      </w:r>
      <w:r>
        <w:rPr>
          <w:spacing w:val="-5"/>
          <w:sz w:val="24"/>
        </w:rPr>
        <w:t xml:space="preserve"> </w:t>
      </w:r>
      <w:r>
        <w:rPr>
          <w:sz w:val="24"/>
        </w:rPr>
        <w:t>reduce</w:t>
      </w:r>
      <w:r>
        <w:rPr>
          <w:spacing w:val="-6"/>
          <w:sz w:val="24"/>
        </w:rPr>
        <w:t xml:space="preserve"> </w:t>
      </w:r>
      <w:r>
        <w:rPr>
          <w:sz w:val="24"/>
        </w:rPr>
        <w:t>fraud,</w:t>
      </w:r>
      <w:r>
        <w:rPr>
          <w:spacing w:val="-3"/>
          <w:sz w:val="24"/>
        </w:rPr>
        <w:t xml:space="preserve"> </w:t>
      </w:r>
      <w:r>
        <w:rPr>
          <w:sz w:val="24"/>
        </w:rPr>
        <w:t>streamline</w:t>
      </w:r>
      <w:r>
        <w:rPr>
          <w:spacing w:val="-5"/>
          <w:sz w:val="24"/>
        </w:rPr>
        <w:t xml:space="preserve"> </w:t>
      </w:r>
      <w:r>
        <w:rPr>
          <w:sz w:val="24"/>
        </w:rPr>
        <w:t>audits,</w:t>
      </w:r>
      <w:r>
        <w:rPr>
          <w:spacing w:val="-5"/>
          <w:sz w:val="24"/>
        </w:rPr>
        <w:t xml:space="preserve"> </w:t>
      </w:r>
      <w:r>
        <w:rPr>
          <w:sz w:val="24"/>
        </w:rPr>
        <w:t>and improve traceability, reducing costs and enhancing trust.</w:t>
      </w:r>
    </w:p>
    <w:p w14:paraId="7321DDC0">
      <w:pPr>
        <w:pStyle w:val="7"/>
        <w:spacing w:before="108"/>
        <w:ind w:left="0" w:firstLine="0"/>
        <w:jc w:val="both"/>
        <w:rPr>
          <w:sz w:val="20"/>
        </w:rPr>
      </w:pPr>
    </w:p>
    <w:p w14:paraId="29D207CC">
      <w:pPr>
        <w:pStyle w:val="2"/>
        <w:numPr>
          <w:ilvl w:val="0"/>
          <w:numId w:val="7"/>
        </w:numPr>
        <w:tabs>
          <w:tab w:val="left" w:pos="405"/>
        </w:tabs>
        <w:spacing w:before="232" w:after="0" w:line="240" w:lineRule="auto"/>
        <w:ind w:left="240" w:leftChars="0" w:right="0" w:hanging="240" w:firstLineChars="0"/>
        <w:jc w:val="both"/>
        <w:rPr>
          <w:sz w:val="28"/>
          <w:szCs w:val="28"/>
        </w:rPr>
      </w:pPr>
      <w:r>
        <w:rPr>
          <w:sz w:val="28"/>
          <w:szCs w:val="28"/>
        </w:rPr>
        <w:t>Healthcare</w:t>
      </w:r>
      <w:r>
        <w:rPr>
          <w:spacing w:val="-5"/>
          <w:sz w:val="28"/>
          <w:szCs w:val="28"/>
        </w:rPr>
        <w:t xml:space="preserve"> </w:t>
      </w:r>
      <w:r>
        <w:rPr>
          <w:sz w:val="28"/>
          <w:szCs w:val="28"/>
        </w:rPr>
        <w:t>Data</w:t>
      </w:r>
      <w:r>
        <w:rPr>
          <w:spacing w:val="-4"/>
          <w:sz w:val="28"/>
          <w:szCs w:val="28"/>
        </w:rPr>
        <w:t xml:space="preserve"> </w:t>
      </w:r>
      <w:r>
        <w:rPr>
          <w:spacing w:val="-2"/>
          <w:sz w:val="28"/>
          <w:szCs w:val="28"/>
        </w:rPr>
        <w:t>Management</w:t>
      </w:r>
      <w:r>
        <w:rPr>
          <w:rFonts w:hint="default"/>
          <w:spacing w:val="-2"/>
          <w:sz w:val="28"/>
          <w:szCs w:val="28"/>
          <w:lang w:val="en-IN"/>
        </w:rPr>
        <w:t>:</w:t>
      </w:r>
    </w:p>
    <w:p w14:paraId="71050CF2">
      <w:pPr>
        <w:pStyle w:val="7"/>
        <w:spacing w:before="182"/>
        <w:ind w:left="165" w:firstLine="0"/>
        <w:jc w:val="both"/>
      </w:pPr>
      <w:r>
        <w:rPr>
          <w:b/>
        </w:rPr>
        <w:t>Use</w:t>
      </w:r>
      <w:r>
        <w:rPr>
          <w:b/>
          <w:spacing w:val="-4"/>
        </w:rPr>
        <w:t xml:space="preserve"> </w:t>
      </w:r>
      <w:r>
        <w:rPr>
          <w:b/>
        </w:rPr>
        <w:t>Case</w:t>
      </w:r>
      <w:r>
        <w:t>:</w:t>
      </w:r>
      <w:r>
        <w:rPr>
          <w:spacing w:val="-1"/>
        </w:rPr>
        <w:t xml:space="preserve"> </w:t>
      </w:r>
      <w:r>
        <w:t>Storing</w:t>
      </w:r>
      <w:r>
        <w:rPr>
          <w:spacing w:val="-1"/>
        </w:rPr>
        <w:t xml:space="preserve"> </w:t>
      </w:r>
      <w:r>
        <w:t>and</w:t>
      </w:r>
      <w:r>
        <w:rPr>
          <w:spacing w:val="-1"/>
        </w:rPr>
        <w:t xml:space="preserve"> </w:t>
      </w:r>
      <w:r>
        <w:t>sharing</w:t>
      </w:r>
      <w:r>
        <w:rPr>
          <w:spacing w:val="-1"/>
        </w:rPr>
        <w:t xml:space="preserve"> </w:t>
      </w:r>
      <w:r>
        <w:t>medical</w:t>
      </w:r>
      <w:r>
        <w:rPr>
          <w:spacing w:val="-1"/>
        </w:rPr>
        <w:t xml:space="preserve"> </w:t>
      </w:r>
      <w:r>
        <w:t>records</w:t>
      </w:r>
      <w:r>
        <w:rPr>
          <w:spacing w:val="-2"/>
        </w:rPr>
        <w:t xml:space="preserve"> securely.</w:t>
      </w:r>
    </w:p>
    <w:p w14:paraId="7A95E325">
      <w:pPr>
        <w:pStyle w:val="15"/>
        <w:numPr>
          <w:ilvl w:val="1"/>
          <w:numId w:val="7"/>
        </w:numPr>
        <w:tabs>
          <w:tab w:val="left" w:pos="885"/>
        </w:tabs>
        <w:spacing w:before="182" w:after="0" w:line="259" w:lineRule="auto"/>
        <w:ind w:left="720" w:leftChars="0" w:right="351" w:hanging="360" w:firstLineChars="0"/>
        <w:jc w:val="both"/>
        <w:rPr>
          <w:sz w:val="24"/>
        </w:rPr>
      </w:pPr>
      <w:r>
        <w:rPr>
          <w:b/>
          <w:sz w:val="24"/>
        </w:rPr>
        <w:t>Description</w:t>
      </w:r>
      <w:r>
        <w:rPr>
          <w:sz w:val="24"/>
        </w:rPr>
        <w:t>:</w:t>
      </w:r>
      <w:r>
        <w:rPr>
          <w:spacing w:val="-4"/>
          <w:sz w:val="24"/>
        </w:rPr>
        <w:t xml:space="preserve"> </w:t>
      </w:r>
      <w:r>
        <w:rPr>
          <w:sz w:val="24"/>
        </w:rPr>
        <w:t>Blockchain</w:t>
      </w:r>
      <w:r>
        <w:rPr>
          <w:spacing w:val="-2"/>
          <w:sz w:val="24"/>
        </w:rPr>
        <w:t xml:space="preserve"> </w:t>
      </w:r>
      <w:r>
        <w:rPr>
          <w:sz w:val="24"/>
        </w:rPr>
        <w:t>can</w:t>
      </w:r>
      <w:r>
        <w:rPr>
          <w:spacing w:val="-4"/>
          <w:sz w:val="24"/>
        </w:rPr>
        <w:t xml:space="preserve"> </w:t>
      </w:r>
      <w:r>
        <w:rPr>
          <w:sz w:val="24"/>
        </w:rPr>
        <w:t>allow</w:t>
      </w:r>
      <w:r>
        <w:rPr>
          <w:spacing w:val="-5"/>
          <w:sz w:val="24"/>
        </w:rPr>
        <w:t xml:space="preserve"> </w:t>
      </w:r>
      <w:r>
        <w:rPr>
          <w:sz w:val="24"/>
        </w:rPr>
        <w:t>patients</w:t>
      </w:r>
      <w:r>
        <w:rPr>
          <w:spacing w:val="-5"/>
          <w:sz w:val="24"/>
        </w:rPr>
        <w:t xml:space="preserve"> </w:t>
      </w:r>
      <w:r>
        <w:rPr>
          <w:sz w:val="24"/>
        </w:rPr>
        <w:t>to</w:t>
      </w:r>
      <w:r>
        <w:rPr>
          <w:spacing w:val="-4"/>
          <w:sz w:val="24"/>
        </w:rPr>
        <w:t xml:space="preserve"> </w:t>
      </w:r>
      <w:r>
        <w:rPr>
          <w:sz w:val="24"/>
        </w:rPr>
        <w:t>have</w:t>
      </w:r>
      <w:r>
        <w:rPr>
          <w:spacing w:val="-5"/>
          <w:sz w:val="24"/>
        </w:rPr>
        <w:t xml:space="preserve"> </w:t>
      </w:r>
      <w:r>
        <w:rPr>
          <w:sz w:val="24"/>
        </w:rPr>
        <w:t>control</w:t>
      </w:r>
      <w:r>
        <w:rPr>
          <w:spacing w:val="-4"/>
          <w:sz w:val="24"/>
        </w:rPr>
        <w:t xml:space="preserve"> </w:t>
      </w:r>
      <w:r>
        <w:rPr>
          <w:sz w:val="24"/>
        </w:rPr>
        <w:t>over</w:t>
      </w:r>
      <w:r>
        <w:rPr>
          <w:spacing w:val="-4"/>
          <w:sz w:val="24"/>
        </w:rPr>
        <w:t xml:space="preserve"> </w:t>
      </w:r>
      <w:r>
        <w:rPr>
          <w:sz w:val="24"/>
        </w:rPr>
        <w:t>their</w:t>
      </w:r>
      <w:r>
        <w:rPr>
          <w:spacing w:val="-4"/>
          <w:sz w:val="24"/>
        </w:rPr>
        <w:t xml:space="preserve"> </w:t>
      </w:r>
      <w:r>
        <w:rPr>
          <w:sz w:val="24"/>
        </w:rPr>
        <w:t>own</w:t>
      </w:r>
      <w:r>
        <w:rPr>
          <w:spacing w:val="-2"/>
          <w:sz w:val="24"/>
        </w:rPr>
        <w:t xml:space="preserve"> </w:t>
      </w:r>
      <w:r>
        <w:rPr>
          <w:sz w:val="24"/>
        </w:rPr>
        <w:t>medical records, which can be shared securely with doctors, hospitals, or other healthcare</w:t>
      </w:r>
    </w:p>
    <w:p w14:paraId="42A4F02B">
      <w:pPr>
        <w:pStyle w:val="7"/>
        <w:spacing w:before="0" w:line="275" w:lineRule="exact"/>
        <w:ind w:left="885" w:firstLine="0"/>
        <w:jc w:val="both"/>
      </w:pPr>
      <w:r>
        <w:t>providers.</w:t>
      </w:r>
      <w:r>
        <w:rPr>
          <w:spacing w:val="-8"/>
        </w:rPr>
        <w:t xml:space="preserve"> </w:t>
      </w:r>
      <w:r>
        <w:t>This</w:t>
      </w:r>
      <w:r>
        <w:rPr>
          <w:spacing w:val="-3"/>
        </w:rPr>
        <w:t xml:space="preserve"> </w:t>
      </w:r>
      <w:r>
        <w:t>improves the</w:t>
      </w:r>
      <w:r>
        <w:rPr>
          <w:spacing w:val="-2"/>
        </w:rPr>
        <w:t xml:space="preserve"> </w:t>
      </w:r>
      <w:r>
        <w:t>interoperability</w:t>
      </w:r>
      <w:r>
        <w:rPr>
          <w:spacing w:val="-2"/>
        </w:rPr>
        <w:t xml:space="preserve"> </w:t>
      </w:r>
      <w:r>
        <w:t>of</w:t>
      </w:r>
      <w:r>
        <w:rPr>
          <w:spacing w:val="-2"/>
        </w:rPr>
        <w:t xml:space="preserve"> </w:t>
      </w:r>
      <w:r>
        <w:t>medical</w:t>
      </w:r>
      <w:r>
        <w:rPr>
          <w:spacing w:val="-2"/>
        </w:rPr>
        <w:t xml:space="preserve"> systems.</w:t>
      </w:r>
    </w:p>
    <w:p w14:paraId="684270D1">
      <w:pPr>
        <w:pStyle w:val="2"/>
        <w:numPr>
          <w:ilvl w:val="1"/>
          <w:numId w:val="7"/>
        </w:numPr>
        <w:tabs>
          <w:tab w:val="left" w:pos="885"/>
        </w:tabs>
        <w:spacing w:before="181" w:after="0" w:line="240" w:lineRule="auto"/>
        <w:ind w:left="720" w:leftChars="0" w:right="0" w:hanging="360" w:firstLineChars="0"/>
        <w:jc w:val="both"/>
        <w:rPr>
          <w:b w:val="0"/>
        </w:rPr>
      </w:pPr>
      <w:r>
        <w:rPr>
          <w:spacing w:val="-2"/>
        </w:rPr>
        <w:t>Feasibility</w:t>
      </w:r>
      <w:r>
        <w:rPr>
          <w:b w:val="0"/>
          <w:spacing w:val="-2"/>
        </w:rPr>
        <w:t>:</w:t>
      </w:r>
    </w:p>
    <w:p w14:paraId="6CB24512">
      <w:pPr>
        <w:pStyle w:val="15"/>
        <w:numPr>
          <w:ilvl w:val="2"/>
          <w:numId w:val="7"/>
        </w:numPr>
        <w:tabs>
          <w:tab w:val="left" w:pos="1604"/>
        </w:tabs>
        <w:spacing w:before="183" w:after="0" w:line="240" w:lineRule="auto"/>
        <w:ind w:left="1439" w:leftChars="0" w:right="0" w:hanging="359" w:firstLineChars="0"/>
        <w:jc w:val="both"/>
        <w:rPr>
          <w:sz w:val="24"/>
        </w:rPr>
      </w:pPr>
      <w:r>
        <w:rPr>
          <w:b/>
          <w:sz w:val="24"/>
        </w:rPr>
        <w:t>Technical</w:t>
      </w:r>
      <w:r>
        <w:rPr>
          <w:b/>
          <w:spacing w:val="-8"/>
          <w:sz w:val="24"/>
        </w:rPr>
        <w:t xml:space="preserve"> </w:t>
      </w:r>
      <w:r>
        <w:rPr>
          <w:b/>
          <w:sz w:val="24"/>
        </w:rPr>
        <w:t>Feasibility</w:t>
      </w:r>
      <w:r>
        <w:rPr>
          <w:sz w:val="24"/>
        </w:rPr>
        <w:t>:</w:t>
      </w:r>
      <w:r>
        <w:rPr>
          <w:spacing w:val="-5"/>
          <w:sz w:val="24"/>
        </w:rPr>
        <w:t xml:space="preserve"> </w:t>
      </w:r>
      <w:r>
        <w:rPr>
          <w:sz w:val="24"/>
        </w:rPr>
        <w:t>High,</w:t>
      </w:r>
      <w:r>
        <w:rPr>
          <w:spacing w:val="-6"/>
          <w:sz w:val="24"/>
        </w:rPr>
        <w:t xml:space="preserve"> </w:t>
      </w:r>
      <w:r>
        <w:rPr>
          <w:sz w:val="24"/>
        </w:rPr>
        <w:t>with</w:t>
      </w:r>
      <w:r>
        <w:rPr>
          <w:spacing w:val="-5"/>
          <w:sz w:val="24"/>
        </w:rPr>
        <w:t xml:space="preserve"> </w:t>
      </w:r>
      <w:r>
        <w:rPr>
          <w:sz w:val="24"/>
        </w:rPr>
        <w:t>various</w:t>
      </w:r>
      <w:r>
        <w:rPr>
          <w:spacing w:val="-7"/>
          <w:sz w:val="24"/>
        </w:rPr>
        <w:t xml:space="preserve"> </w:t>
      </w:r>
      <w:r>
        <w:rPr>
          <w:sz w:val="24"/>
        </w:rPr>
        <w:t>blockchain</w:t>
      </w:r>
      <w:r>
        <w:rPr>
          <w:spacing w:val="-5"/>
          <w:sz w:val="24"/>
        </w:rPr>
        <w:t xml:space="preserve"> </w:t>
      </w:r>
      <w:r>
        <w:rPr>
          <w:sz w:val="24"/>
        </w:rPr>
        <w:t>projects</w:t>
      </w:r>
      <w:r>
        <w:rPr>
          <w:spacing w:val="-6"/>
          <w:sz w:val="24"/>
        </w:rPr>
        <w:t xml:space="preserve"> </w:t>
      </w:r>
      <w:r>
        <w:rPr>
          <w:spacing w:val="-4"/>
          <w:sz w:val="24"/>
        </w:rPr>
        <w:t>like</w:t>
      </w:r>
    </w:p>
    <w:p w14:paraId="41EE4E67">
      <w:pPr>
        <w:pStyle w:val="7"/>
        <w:spacing w:before="13" w:line="259" w:lineRule="auto"/>
        <w:ind w:firstLine="0"/>
        <w:jc w:val="both"/>
      </w:pPr>
      <w:r>
        <w:t>Healthereum</w:t>
      </w:r>
      <w:r>
        <w:rPr>
          <w:spacing w:val="-5"/>
        </w:rPr>
        <w:t xml:space="preserve"> </w:t>
      </w:r>
      <w:r>
        <w:t>or</w:t>
      </w:r>
      <w:r>
        <w:rPr>
          <w:spacing w:val="-5"/>
        </w:rPr>
        <w:t xml:space="preserve"> </w:t>
      </w:r>
      <w:r>
        <w:t>Medicalchain.</w:t>
      </w:r>
      <w:r>
        <w:rPr>
          <w:spacing w:val="-5"/>
        </w:rPr>
        <w:t xml:space="preserve"> </w:t>
      </w:r>
      <w:r>
        <w:t>Blockchain</w:t>
      </w:r>
      <w:r>
        <w:rPr>
          <w:spacing w:val="-5"/>
        </w:rPr>
        <w:t xml:space="preserve"> </w:t>
      </w:r>
      <w:r>
        <w:t>can</w:t>
      </w:r>
      <w:r>
        <w:rPr>
          <w:spacing w:val="-5"/>
        </w:rPr>
        <w:t xml:space="preserve"> </w:t>
      </w:r>
      <w:r>
        <w:t>securely</w:t>
      </w:r>
      <w:r>
        <w:rPr>
          <w:spacing w:val="-5"/>
        </w:rPr>
        <w:t xml:space="preserve"> </w:t>
      </w:r>
      <w:r>
        <w:t>store</w:t>
      </w:r>
      <w:r>
        <w:rPr>
          <w:spacing w:val="-7"/>
        </w:rPr>
        <w:t xml:space="preserve"> </w:t>
      </w:r>
      <w:r>
        <w:t>data</w:t>
      </w:r>
      <w:r>
        <w:rPr>
          <w:spacing w:val="-4"/>
        </w:rPr>
        <w:t xml:space="preserve"> </w:t>
      </w:r>
      <w:r>
        <w:t>while allowing easy access and control by patients.</w:t>
      </w:r>
    </w:p>
    <w:p w14:paraId="0DDF053D">
      <w:pPr>
        <w:pStyle w:val="15"/>
        <w:numPr>
          <w:ilvl w:val="2"/>
          <w:numId w:val="7"/>
        </w:numPr>
        <w:tabs>
          <w:tab w:val="left" w:pos="1605"/>
        </w:tabs>
        <w:spacing w:before="160" w:after="0" w:line="252" w:lineRule="auto"/>
        <w:ind w:left="1440" w:leftChars="0" w:right="316" w:hanging="360" w:firstLineChars="0"/>
        <w:jc w:val="both"/>
        <w:rPr>
          <w:rFonts w:hint="default" w:ascii="Times New Roman" w:hAnsi="Times New Roman" w:eastAsia="SimSun"/>
          <w:b w:val="0"/>
          <w:bCs w:val="0"/>
          <w:sz w:val="28"/>
          <w:szCs w:val="28"/>
          <w:lang w:val="en-IN"/>
        </w:rPr>
      </w:pPr>
      <w:r>
        <w:rPr>
          <w:b/>
          <w:sz w:val="24"/>
        </w:rPr>
        <w:t>Scalability</w:t>
      </w:r>
      <w:r>
        <w:rPr>
          <w:sz w:val="24"/>
        </w:rPr>
        <w:t>:</w:t>
      </w:r>
      <w:r>
        <w:rPr>
          <w:spacing w:val="-4"/>
          <w:sz w:val="24"/>
        </w:rPr>
        <w:t xml:space="preserve"> </w:t>
      </w:r>
      <w:r>
        <w:rPr>
          <w:sz w:val="24"/>
        </w:rPr>
        <w:t>Blockchain</w:t>
      </w:r>
      <w:r>
        <w:rPr>
          <w:spacing w:val="-4"/>
          <w:sz w:val="24"/>
        </w:rPr>
        <w:t xml:space="preserve"> </w:t>
      </w:r>
      <w:r>
        <w:rPr>
          <w:sz w:val="24"/>
        </w:rPr>
        <w:t>can</w:t>
      </w:r>
      <w:r>
        <w:rPr>
          <w:spacing w:val="-4"/>
          <w:sz w:val="24"/>
        </w:rPr>
        <w:t xml:space="preserve"> </w:t>
      </w:r>
      <w:r>
        <w:rPr>
          <w:sz w:val="24"/>
        </w:rPr>
        <w:t>scale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global</w:t>
      </w:r>
      <w:r>
        <w:rPr>
          <w:spacing w:val="-2"/>
          <w:sz w:val="24"/>
        </w:rPr>
        <w:t xml:space="preserve"> </w:t>
      </w:r>
      <w:r>
        <w:rPr>
          <w:sz w:val="24"/>
        </w:rPr>
        <w:t>healthcare</w:t>
      </w:r>
      <w:r>
        <w:rPr>
          <w:spacing w:val="-5"/>
          <w:sz w:val="24"/>
        </w:rPr>
        <w:t xml:space="preserve"> </w:t>
      </w:r>
      <w:r>
        <w:rPr>
          <w:sz w:val="24"/>
        </w:rPr>
        <w:t>system,</w:t>
      </w:r>
      <w:r>
        <w:rPr>
          <w:spacing w:val="-4"/>
          <w:sz w:val="24"/>
        </w:rPr>
        <w:t xml:space="preserve"> </w:t>
      </w:r>
      <w:r>
        <w:rPr>
          <w:sz w:val="24"/>
        </w:rPr>
        <w:t>though private blockchains might be preferred for patient data.</w:t>
      </w:r>
    </w:p>
    <w:p w14:paraId="3A0029C4">
      <w:pPr>
        <w:pStyle w:val="15"/>
        <w:numPr>
          <w:ilvl w:val="2"/>
          <w:numId w:val="7"/>
        </w:numPr>
        <w:tabs>
          <w:tab w:val="left" w:pos="1605"/>
        </w:tabs>
        <w:spacing w:before="160" w:after="0" w:line="252" w:lineRule="auto"/>
        <w:ind w:left="1440" w:leftChars="0" w:right="316" w:hanging="360" w:firstLineChars="0"/>
        <w:jc w:val="both"/>
        <w:rPr>
          <w:rFonts w:hint="default" w:ascii="Times New Roman" w:hAnsi="Times New Roman" w:eastAsia="SimSun"/>
          <w:b w:val="0"/>
          <w:bCs w:val="0"/>
          <w:sz w:val="28"/>
          <w:szCs w:val="28"/>
          <w:lang w:val="en-IN"/>
        </w:rPr>
      </w:pPr>
      <w:r>
        <w:rPr>
          <w:b/>
          <w:sz w:val="24"/>
        </w:rPr>
        <w:t>Security</w:t>
      </w:r>
      <w:r>
        <w:rPr>
          <w:b/>
          <w:spacing w:val="-4"/>
          <w:sz w:val="24"/>
        </w:rPr>
        <w:t xml:space="preserve"> </w:t>
      </w:r>
      <w:r>
        <w:rPr>
          <w:b/>
          <w:sz w:val="24"/>
        </w:rPr>
        <w:t>&amp;</w:t>
      </w:r>
      <w:r>
        <w:rPr>
          <w:b/>
          <w:spacing w:val="-5"/>
          <w:sz w:val="24"/>
        </w:rPr>
        <w:t xml:space="preserve"> </w:t>
      </w:r>
      <w:r>
        <w:rPr>
          <w:b/>
          <w:sz w:val="24"/>
        </w:rPr>
        <w:t>Privacy</w:t>
      </w:r>
      <w:r>
        <w:rPr>
          <w:sz w:val="24"/>
        </w:rPr>
        <w:t>:</w:t>
      </w:r>
      <w:r>
        <w:rPr>
          <w:spacing w:val="-4"/>
          <w:sz w:val="24"/>
        </w:rPr>
        <w:t xml:space="preserve"> </w:t>
      </w:r>
      <w:r>
        <w:rPr>
          <w:sz w:val="24"/>
        </w:rPr>
        <w:t>Blockchain</w:t>
      </w:r>
      <w:r>
        <w:rPr>
          <w:spacing w:val="-4"/>
          <w:sz w:val="24"/>
        </w:rPr>
        <w:t xml:space="preserve"> </w:t>
      </w:r>
      <w:r>
        <w:rPr>
          <w:sz w:val="24"/>
        </w:rPr>
        <w:t>ensures</w:t>
      </w:r>
      <w:r>
        <w:rPr>
          <w:spacing w:val="-5"/>
          <w:sz w:val="24"/>
        </w:rPr>
        <w:t xml:space="preserve"> </w:t>
      </w:r>
      <w:r>
        <w:rPr>
          <w:sz w:val="24"/>
        </w:rPr>
        <w:t>secure</w:t>
      </w:r>
      <w:r>
        <w:rPr>
          <w:spacing w:val="-6"/>
          <w:sz w:val="24"/>
        </w:rPr>
        <w:t xml:space="preserve"> </w:t>
      </w:r>
      <w:r>
        <w:rPr>
          <w:sz w:val="24"/>
        </w:rPr>
        <w:t>data</w:t>
      </w:r>
      <w:r>
        <w:rPr>
          <w:spacing w:val="-4"/>
          <w:sz w:val="24"/>
        </w:rPr>
        <w:t xml:space="preserve"> </w:t>
      </w:r>
      <w:r>
        <w:rPr>
          <w:sz w:val="24"/>
        </w:rPr>
        <w:t>storage,</w:t>
      </w:r>
      <w:r>
        <w:rPr>
          <w:spacing w:val="-4"/>
          <w:sz w:val="24"/>
        </w:rPr>
        <w:t xml:space="preserve"> </w:t>
      </w:r>
      <w:r>
        <w:rPr>
          <w:sz w:val="24"/>
        </w:rPr>
        <w:t>but</w:t>
      </w:r>
      <w:r>
        <w:rPr>
          <w:spacing w:val="-4"/>
          <w:sz w:val="24"/>
        </w:rPr>
        <w:t xml:space="preserve"> </w:t>
      </w:r>
      <w:r>
        <w:rPr>
          <w:sz w:val="24"/>
        </w:rPr>
        <w:t>privacy regulations like HIPAA</w:t>
      </w:r>
      <w:r>
        <w:rPr>
          <w:spacing w:val="-2"/>
          <w:sz w:val="24"/>
        </w:rPr>
        <w:t xml:space="preserve"> </w:t>
      </w:r>
      <w:r>
        <w:rPr>
          <w:sz w:val="24"/>
        </w:rPr>
        <w:t>in the U.S. need to be followed.</w:t>
      </w:r>
    </w:p>
    <w:p w14:paraId="01CFF6AD">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108A5EE2">
      <w:pPr>
        <w:pStyle w:val="2"/>
        <w:numPr>
          <w:ilvl w:val="0"/>
          <w:numId w:val="7"/>
        </w:numPr>
        <w:tabs>
          <w:tab w:val="left" w:pos="405"/>
        </w:tabs>
        <w:spacing w:before="232" w:after="0" w:line="240" w:lineRule="auto"/>
        <w:ind w:left="240" w:leftChars="0" w:right="0" w:hanging="240" w:firstLineChars="0"/>
        <w:jc w:val="both"/>
      </w:pPr>
      <w:r>
        <w:rPr>
          <w:sz w:val="28"/>
          <w:szCs w:val="28"/>
        </w:rPr>
        <w:t>Digital</w:t>
      </w:r>
      <w:r>
        <w:rPr>
          <w:spacing w:val="-2"/>
          <w:sz w:val="28"/>
          <w:szCs w:val="28"/>
        </w:rPr>
        <w:t xml:space="preserve"> </w:t>
      </w:r>
      <w:r>
        <w:rPr>
          <w:sz w:val="28"/>
          <w:szCs w:val="28"/>
        </w:rPr>
        <w:t>Identity</w:t>
      </w:r>
      <w:r>
        <w:rPr>
          <w:spacing w:val="-5"/>
          <w:sz w:val="28"/>
          <w:szCs w:val="28"/>
        </w:rPr>
        <w:t xml:space="preserve"> </w:t>
      </w:r>
      <w:r>
        <w:rPr>
          <w:spacing w:val="-2"/>
          <w:sz w:val="28"/>
          <w:szCs w:val="28"/>
        </w:rPr>
        <w:t>Verification</w:t>
      </w:r>
      <w:r>
        <w:rPr>
          <w:rFonts w:hint="default"/>
          <w:spacing w:val="-2"/>
          <w:sz w:val="28"/>
          <w:szCs w:val="28"/>
          <w:lang w:val="en-IN"/>
        </w:rPr>
        <w:t>:</w:t>
      </w:r>
    </w:p>
    <w:p w14:paraId="58449267">
      <w:pPr>
        <w:pStyle w:val="7"/>
        <w:spacing w:before="182"/>
        <w:ind w:left="165" w:firstLine="0"/>
        <w:jc w:val="both"/>
      </w:pPr>
      <w:r>
        <w:rPr>
          <w:b/>
        </w:rPr>
        <w:t>Use</w:t>
      </w:r>
      <w:r>
        <w:rPr>
          <w:b/>
          <w:spacing w:val="-3"/>
        </w:rPr>
        <w:t xml:space="preserve"> </w:t>
      </w:r>
      <w:r>
        <w:rPr>
          <w:b/>
        </w:rPr>
        <w:t>Case</w:t>
      </w:r>
      <w:r>
        <w:t>: Providing secure</w:t>
      </w:r>
      <w:r>
        <w:rPr>
          <w:spacing w:val="-3"/>
        </w:rPr>
        <w:t xml:space="preserve"> </w:t>
      </w:r>
      <w:r>
        <w:t>and verifiable</w:t>
      </w:r>
      <w:r>
        <w:rPr>
          <w:spacing w:val="-1"/>
        </w:rPr>
        <w:t xml:space="preserve"> </w:t>
      </w:r>
      <w:r>
        <w:t>online</w:t>
      </w:r>
      <w:r>
        <w:rPr>
          <w:spacing w:val="1"/>
        </w:rPr>
        <w:t xml:space="preserve"> </w:t>
      </w:r>
      <w:r>
        <w:rPr>
          <w:spacing w:val="-2"/>
        </w:rPr>
        <w:t>identities.</w:t>
      </w:r>
    </w:p>
    <w:p w14:paraId="3B6D4680">
      <w:pPr>
        <w:pStyle w:val="15"/>
        <w:numPr>
          <w:ilvl w:val="1"/>
          <w:numId w:val="7"/>
        </w:numPr>
        <w:tabs>
          <w:tab w:val="left" w:pos="885"/>
        </w:tabs>
        <w:spacing w:before="182" w:after="0" w:line="259" w:lineRule="auto"/>
        <w:ind w:left="720" w:leftChars="0" w:right="76" w:hanging="360" w:firstLineChars="0"/>
        <w:jc w:val="both"/>
        <w:rPr>
          <w:sz w:val="24"/>
        </w:rPr>
      </w:pPr>
      <w:r>
        <w:rPr>
          <w:b/>
          <w:sz w:val="24"/>
        </w:rPr>
        <w:t>Description</w:t>
      </w:r>
      <w:r>
        <w:rPr>
          <w:sz w:val="24"/>
        </w:rPr>
        <w:t>: Blockchain can provide a decentralized platform for verifying identities online.</w:t>
      </w:r>
      <w:r>
        <w:rPr>
          <w:spacing w:val="-3"/>
          <w:sz w:val="24"/>
        </w:rPr>
        <w:t xml:space="preserve"> </w:t>
      </w:r>
      <w:r>
        <w:rPr>
          <w:sz w:val="24"/>
        </w:rPr>
        <w:t>Users</w:t>
      </w:r>
      <w:r>
        <w:rPr>
          <w:spacing w:val="-4"/>
          <w:sz w:val="24"/>
        </w:rPr>
        <w:t xml:space="preserve"> </w:t>
      </w:r>
      <w:r>
        <w:rPr>
          <w:sz w:val="24"/>
        </w:rPr>
        <w:t>control</w:t>
      </w:r>
      <w:r>
        <w:rPr>
          <w:spacing w:val="-3"/>
          <w:sz w:val="24"/>
        </w:rPr>
        <w:t xml:space="preserve"> </w:t>
      </w:r>
      <w:r>
        <w:rPr>
          <w:sz w:val="24"/>
        </w:rPr>
        <w:t>their</w:t>
      </w:r>
      <w:r>
        <w:rPr>
          <w:spacing w:val="-3"/>
          <w:sz w:val="24"/>
        </w:rPr>
        <w:t xml:space="preserve"> </w:t>
      </w:r>
      <w:r>
        <w:rPr>
          <w:sz w:val="24"/>
        </w:rPr>
        <w:t>own</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z w:val="24"/>
        </w:rPr>
        <w:t>can</w:t>
      </w:r>
      <w:r>
        <w:rPr>
          <w:spacing w:val="-1"/>
          <w:sz w:val="24"/>
        </w:rPr>
        <w:t xml:space="preserve"> </w:t>
      </w:r>
      <w:r>
        <w:rPr>
          <w:sz w:val="24"/>
        </w:rPr>
        <w:t>choose</w:t>
      </w:r>
      <w:r>
        <w:rPr>
          <w:spacing w:val="-4"/>
          <w:sz w:val="24"/>
        </w:rPr>
        <w:t xml:space="preserve"> </w:t>
      </w:r>
      <w:r>
        <w:rPr>
          <w:sz w:val="24"/>
        </w:rPr>
        <w:t>to</w:t>
      </w:r>
      <w:r>
        <w:rPr>
          <w:spacing w:val="-3"/>
          <w:sz w:val="24"/>
        </w:rPr>
        <w:t xml:space="preserve"> </w:t>
      </w:r>
      <w:r>
        <w:rPr>
          <w:sz w:val="24"/>
        </w:rPr>
        <w:t>share</w:t>
      </w:r>
      <w:r>
        <w:rPr>
          <w:spacing w:val="-5"/>
          <w:sz w:val="24"/>
        </w:rPr>
        <w:t xml:space="preserve"> </w:t>
      </w:r>
      <w:r>
        <w:rPr>
          <w:sz w:val="24"/>
        </w:rPr>
        <w:t>it</w:t>
      </w:r>
      <w:r>
        <w:rPr>
          <w:spacing w:val="-3"/>
          <w:sz w:val="24"/>
        </w:rPr>
        <w:t xml:space="preserve"> </w:t>
      </w:r>
      <w:r>
        <w:rPr>
          <w:sz w:val="24"/>
        </w:rPr>
        <w:t>selectively</w:t>
      </w:r>
      <w:r>
        <w:rPr>
          <w:spacing w:val="-3"/>
          <w:sz w:val="24"/>
        </w:rPr>
        <w:t xml:space="preserve"> </w:t>
      </w:r>
      <w:r>
        <w:rPr>
          <w:sz w:val="24"/>
        </w:rPr>
        <w:t>with</w:t>
      </w:r>
      <w:r>
        <w:rPr>
          <w:spacing w:val="-3"/>
          <w:sz w:val="24"/>
        </w:rPr>
        <w:t xml:space="preserve"> </w:t>
      </w:r>
      <w:r>
        <w:rPr>
          <w:sz w:val="24"/>
        </w:rPr>
        <w:t>others, eliminating the need for central authorities.</w:t>
      </w:r>
    </w:p>
    <w:p w14:paraId="007C0C41">
      <w:pPr>
        <w:pStyle w:val="2"/>
        <w:numPr>
          <w:ilvl w:val="1"/>
          <w:numId w:val="7"/>
        </w:numPr>
        <w:tabs>
          <w:tab w:val="left" w:pos="885"/>
        </w:tabs>
        <w:spacing w:before="161" w:after="0" w:line="240" w:lineRule="auto"/>
        <w:ind w:left="720" w:leftChars="0" w:right="0" w:hanging="360" w:firstLineChars="0"/>
        <w:jc w:val="both"/>
        <w:rPr>
          <w:b w:val="0"/>
        </w:rPr>
      </w:pPr>
      <w:r>
        <w:rPr>
          <w:spacing w:val="-2"/>
        </w:rPr>
        <w:t>Feasibility</w:t>
      </w:r>
      <w:r>
        <w:rPr>
          <w:b w:val="0"/>
          <w:spacing w:val="-2"/>
        </w:rPr>
        <w:t>:</w:t>
      </w:r>
    </w:p>
    <w:p w14:paraId="0D4AE8DA">
      <w:pPr>
        <w:pStyle w:val="15"/>
        <w:numPr>
          <w:ilvl w:val="2"/>
          <w:numId w:val="7"/>
        </w:numPr>
        <w:tabs>
          <w:tab w:val="left" w:pos="1605"/>
        </w:tabs>
        <w:spacing w:before="180" w:after="0" w:line="254" w:lineRule="auto"/>
        <w:ind w:left="1440" w:leftChars="0" w:right="203" w:hanging="360" w:firstLineChars="0"/>
        <w:jc w:val="both"/>
        <w:rPr>
          <w:sz w:val="24"/>
        </w:rPr>
      </w:pPr>
      <w:r>
        <w:rPr>
          <w:b/>
          <w:sz w:val="24"/>
        </w:rPr>
        <w:t>Technical</w:t>
      </w:r>
      <w:r>
        <w:rPr>
          <w:b/>
          <w:spacing w:val="-7"/>
          <w:sz w:val="24"/>
        </w:rPr>
        <w:t xml:space="preserve"> </w:t>
      </w:r>
      <w:r>
        <w:rPr>
          <w:b/>
          <w:sz w:val="24"/>
        </w:rPr>
        <w:t>Feasibility</w:t>
      </w:r>
      <w:r>
        <w:rPr>
          <w:sz w:val="24"/>
        </w:rPr>
        <w:t>:</w:t>
      </w:r>
      <w:r>
        <w:rPr>
          <w:spacing w:val="-7"/>
          <w:sz w:val="24"/>
        </w:rPr>
        <w:t xml:space="preserve"> </w:t>
      </w:r>
      <w:r>
        <w:rPr>
          <w:sz w:val="24"/>
        </w:rPr>
        <w:t>High,</w:t>
      </w:r>
      <w:r>
        <w:rPr>
          <w:spacing w:val="-7"/>
          <w:sz w:val="24"/>
        </w:rPr>
        <w:t xml:space="preserve"> </w:t>
      </w:r>
      <w:r>
        <w:rPr>
          <w:sz w:val="24"/>
        </w:rPr>
        <w:t>with</w:t>
      </w:r>
      <w:r>
        <w:rPr>
          <w:spacing w:val="-7"/>
          <w:sz w:val="24"/>
        </w:rPr>
        <w:t xml:space="preserve"> </w:t>
      </w:r>
      <w:r>
        <w:rPr>
          <w:sz w:val="24"/>
        </w:rPr>
        <w:t>blockchain</w:t>
      </w:r>
      <w:r>
        <w:rPr>
          <w:spacing w:val="-7"/>
          <w:sz w:val="24"/>
        </w:rPr>
        <w:t xml:space="preserve"> </w:t>
      </w:r>
      <w:r>
        <w:rPr>
          <w:sz w:val="24"/>
        </w:rPr>
        <w:t>solutions</w:t>
      </w:r>
      <w:r>
        <w:rPr>
          <w:spacing w:val="-8"/>
          <w:sz w:val="24"/>
        </w:rPr>
        <w:t xml:space="preserve"> </w:t>
      </w:r>
      <w:r>
        <w:rPr>
          <w:sz w:val="24"/>
        </w:rPr>
        <w:t>like</w:t>
      </w:r>
      <w:r>
        <w:rPr>
          <w:spacing w:val="-7"/>
          <w:sz w:val="24"/>
        </w:rPr>
        <w:t xml:space="preserve"> </w:t>
      </w:r>
      <w:r>
        <w:rPr>
          <w:sz w:val="24"/>
        </w:rPr>
        <w:t>Sovrin</w:t>
      </w:r>
      <w:r>
        <w:rPr>
          <w:spacing w:val="-7"/>
          <w:sz w:val="24"/>
        </w:rPr>
        <w:t xml:space="preserve"> </w:t>
      </w:r>
      <w:r>
        <w:rPr>
          <w:sz w:val="24"/>
        </w:rPr>
        <w:t>and</w:t>
      </w:r>
      <w:r>
        <w:rPr>
          <w:spacing w:val="-7"/>
          <w:sz w:val="24"/>
        </w:rPr>
        <w:t xml:space="preserve"> </w:t>
      </w:r>
      <w:r>
        <w:rPr>
          <w:sz w:val="24"/>
        </w:rPr>
        <w:t>uPort providing decentralized identity management systems.</w:t>
      </w:r>
    </w:p>
    <w:p w14:paraId="6913E332">
      <w:pPr>
        <w:pStyle w:val="15"/>
        <w:numPr>
          <w:ilvl w:val="2"/>
          <w:numId w:val="7"/>
        </w:numPr>
        <w:tabs>
          <w:tab w:val="left" w:pos="1605"/>
        </w:tabs>
        <w:spacing w:before="162" w:after="0" w:line="256" w:lineRule="auto"/>
        <w:ind w:left="1440" w:leftChars="0" w:right="392" w:hanging="360" w:firstLineChars="0"/>
        <w:jc w:val="both"/>
        <w:rPr>
          <w:sz w:val="24"/>
        </w:rPr>
      </w:pPr>
      <w:r>
        <w:rPr>
          <w:b/>
          <w:sz w:val="24"/>
        </w:rPr>
        <w:t>Scalability</w:t>
      </w:r>
      <w:r>
        <w:rPr>
          <w:sz w:val="24"/>
        </w:rPr>
        <w:t>:</w:t>
      </w:r>
      <w:r>
        <w:rPr>
          <w:spacing w:val="-4"/>
          <w:sz w:val="24"/>
        </w:rPr>
        <w:t xml:space="preserve"> </w:t>
      </w:r>
      <w:r>
        <w:rPr>
          <w:sz w:val="24"/>
        </w:rPr>
        <w:t>Blockchain</w:t>
      </w:r>
      <w:r>
        <w:rPr>
          <w:spacing w:val="-4"/>
          <w:sz w:val="24"/>
        </w:rPr>
        <w:t xml:space="preserve"> </w:t>
      </w:r>
      <w:r>
        <w:rPr>
          <w:sz w:val="24"/>
        </w:rPr>
        <w:t>is</w:t>
      </w:r>
      <w:r>
        <w:rPr>
          <w:spacing w:val="-5"/>
          <w:sz w:val="24"/>
        </w:rPr>
        <w:t xml:space="preserve"> </w:t>
      </w:r>
      <w:r>
        <w:rPr>
          <w:sz w:val="24"/>
        </w:rPr>
        <w:t>scalable,</w:t>
      </w:r>
      <w:r>
        <w:rPr>
          <w:spacing w:val="-4"/>
          <w:sz w:val="24"/>
        </w:rPr>
        <w:t xml:space="preserve"> </w:t>
      </w:r>
      <w:r>
        <w:rPr>
          <w:sz w:val="24"/>
        </w:rPr>
        <w:t>but</w:t>
      </w:r>
      <w:r>
        <w:rPr>
          <w:spacing w:val="-4"/>
          <w:sz w:val="24"/>
        </w:rPr>
        <w:t xml:space="preserve"> </w:t>
      </w:r>
      <w:r>
        <w:rPr>
          <w:sz w:val="24"/>
        </w:rPr>
        <w:t>global</w:t>
      </w:r>
      <w:r>
        <w:rPr>
          <w:spacing w:val="-4"/>
          <w:sz w:val="24"/>
        </w:rPr>
        <w:t xml:space="preserve"> </w:t>
      </w:r>
      <w:r>
        <w:rPr>
          <w:sz w:val="24"/>
        </w:rPr>
        <w:t>adoption</w:t>
      </w:r>
      <w:r>
        <w:rPr>
          <w:spacing w:val="-4"/>
          <w:sz w:val="24"/>
        </w:rPr>
        <w:t xml:space="preserve"> </w:t>
      </w:r>
      <w:r>
        <w:rPr>
          <w:sz w:val="24"/>
        </w:rPr>
        <w:t>of</w:t>
      </w:r>
      <w:r>
        <w:rPr>
          <w:spacing w:val="-5"/>
          <w:sz w:val="24"/>
        </w:rPr>
        <w:t xml:space="preserve"> </w:t>
      </w:r>
      <w:r>
        <w:rPr>
          <w:sz w:val="24"/>
        </w:rPr>
        <w:t>digital</w:t>
      </w:r>
      <w:r>
        <w:rPr>
          <w:spacing w:val="-4"/>
          <w:sz w:val="24"/>
        </w:rPr>
        <w:t xml:space="preserve"> </w:t>
      </w:r>
      <w:r>
        <w:rPr>
          <w:sz w:val="24"/>
        </w:rPr>
        <w:t xml:space="preserve">identities would require widespread cooperation between governments and private </w:t>
      </w:r>
      <w:r>
        <w:rPr>
          <w:spacing w:val="-2"/>
          <w:sz w:val="24"/>
        </w:rPr>
        <w:t>entities.</w:t>
      </w:r>
    </w:p>
    <w:p w14:paraId="7E61C250">
      <w:pPr>
        <w:pStyle w:val="15"/>
        <w:numPr>
          <w:ilvl w:val="2"/>
          <w:numId w:val="7"/>
        </w:numPr>
        <w:tabs>
          <w:tab w:val="left" w:pos="1605"/>
        </w:tabs>
        <w:spacing w:before="160" w:after="0" w:line="252" w:lineRule="auto"/>
        <w:ind w:left="1440" w:leftChars="0" w:right="374" w:hanging="360" w:firstLineChars="0"/>
        <w:jc w:val="both"/>
        <w:rPr>
          <w:sz w:val="24"/>
        </w:rPr>
      </w:pPr>
      <w:r>
        <w:rPr>
          <w:b/>
          <w:sz w:val="24"/>
        </w:rPr>
        <w:t>Security</w:t>
      </w:r>
      <w:r>
        <w:rPr>
          <w:b/>
          <w:spacing w:val="-8"/>
          <w:sz w:val="24"/>
        </w:rPr>
        <w:t xml:space="preserve"> </w:t>
      </w:r>
      <w:r>
        <w:rPr>
          <w:b/>
          <w:sz w:val="24"/>
        </w:rPr>
        <w:t>&amp;</w:t>
      </w:r>
      <w:r>
        <w:rPr>
          <w:b/>
          <w:spacing w:val="-9"/>
          <w:sz w:val="24"/>
        </w:rPr>
        <w:t xml:space="preserve"> </w:t>
      </w:r>
      <w:r>
        <w:rPr>
          <w:b/>
          <w:sz w:val="24"/>
        </w:rPr>
        <w:t>Privacy</w:t>
      </w:r>
      <w:r>
        <w:rPr>
          <w:sz w:val="24"/>
        </w:rPr>
        <w:t>:</w:t>
      </w:r>
      <w:r>
        <w:rPr>
          <w:spacing w:val="-8"/>
          <w:sz w:val="24"/>
        </w:rPr>
        <w:t xml:space="preserve"> </w:t>
      </w:r>
      <w:r>
        <w:rPr>
          <w:sz w:val="24"/>
        </w:rPr>
        <w:t>Blockchain</w:t>
      </w:r>
      <w:r>
        <w:rPr>
          <w:spacing w:val="-8"/>
          <w:sz w:val="24"/>
        </w:rPr>
        <w:t xml:space="preserve"> </w:t>
      </w:r>
      <w:r>
        <w:rPr>
          <w:sz w:val="24"/>
        </w:rPr>
        <w:t>offers</w:t>
      </w:r>
      <w:r>
        <w:rPr>
          <w:spacing w:val="-9"/>
          <w:sz w:val="24"/>
        </w:rPr>
        <w:t xml:space="preserve"> </w:t>
      </w:r>
      <w:r>
        <w:rPr>
          <w:sz w:val="24"/>
        </w:rPr>
        <w:t>strong</w:t>
      </w:r>
      <w:r>
        <w:rPr>
          <w:spacing w:val="-8"/>
          <w:sz w:val="24"/>
        </w:rPr>
        <w:t xml:space="preserve"> </w:t>
      </w:r>
      <w:r>
        <w:rPr>
          <w:sz w:val="24"/>
        </w:rPr>
        <w:t>security,</w:t>
      </w:r>
      <w:r>
        <w:rPr>
          <w:spacing w:val="-8"/>
          <w:sz w:val="24"/>
        </w:rPr>
        <w:t xml:space="preserve"> </w:t>
      </w:r>
      <w:r>
        <w:rPr>
          <w:sz w:val="24"/>
        </w:rPr>
        <w:t>and</w:t>
      </w:r>
      <w:r>
        <w:rPr>
          <w:spacing w:val="-8"/>
          <w:sz w:val="24"/>
        </w:rPr>
        <w:t xml:space="preserve"> </w:t>
      </w:r>
      <w:r>
        <w:rPr>
          <w:sz w:val="24"/>
        </w:rPr>
        <w:t>user-controlled privacy ensures minimal exposure of sensitive data.</w:t>
      </w:r>
    </w:p>
    <w:p w14:paraId="4F71EB30">
      <w:pPr>
        <w:pStyle w:val="15"/>
        <w:numPr>
          <w:ilvl w:val="2"/>
          <w:numId w:val="7"/>
        </w:numPr>
        <w:tabs>
          <w:tab w:val="left" w:pos="1605"/>
        </w:tabs>
        <w:spacing w:before="169" w:after="0" w:line="252" w:lineRule="auto"/>
        <w:ind w:left="1440" w:leftChars="0" w:right="515" w:hanging="360" w:firstLineChars="0"/>
        <w:jc w:val="both"/>
        <w:rPr>
          <w:sz w:val="24"/>
        </w:rPr>
      </w:pPr>
      <w:r>
        <w:rPr>
          <w:b/>
          <w:sz w:val="24"/>
        </w:rPr>
        <w:t>Legal/Regulatory</w:t>
      </w:r>
      <w:r>
        <w:rPr>
          <w:sz w:val="24"/>
        </w:rPr>
        <w:t>:</w:t>
      </w:r>
      <w:r>
        <w:rPr>
          <w:spacing w:val="-4"/>
          <w:sz w:val="24"/>
        </w:rPr>
        <w:t xml:space="preserve"> </w:t>
      </w:r>
      <w:r>
        <w:rPr>
          <w:sz w:val="24"/>
        </w:rPr>
        <w:t>Identity</w:t>
      </w:r>
      <w:r>
        <w:rPr>
          <w:spacing w:val="-4"/>
          <w:sz w:val="24"/>
        </w:rPr>
        <w:t xml:space="preserve"> </w:t>
      </w:r>
      <w:r>
        <w:rPr>
          <w:sz w:val="24"/>
        </w:rPr>
        <w:t>laws</w:t>
      </w:r>
      <w:r>
        <w:rPr>
          <w:spacing w:val="-5"/>
          <w:sz w:val="24"/>
        </w:rPr>
        <w:t xml:space="preserve"> </w:t>
      </w:r>
      <w:r>
        <w:rPr>
          <w:sz w:val="24"/>
        </w:rPr>
        <w:t>and</w:t>
      </w:r>
      <w:r>
        <w:rPr>
          <w:spacing w:val="-4"/>
          <w:sz w:val="24"/>
        </w:rPr>
        <w:t xml:space="preserve"> </w:t>
      </w:r>
      <w:r>
        <w:rPr>
          <w:sz w:val="24"/>
        </w:rPr>
        <w:t>digital</w:t>
      </w:r>
      <w:r>
        <w:rPr>
          <w:spacing w:val="-4"/>
          <w:sz w:val="24"/>
        </w:rPr>
        <w:t xml:space="preserve"> </w:t>
      </w:r>
      <w:r>
        <w:rPr>
          <w:sz w:val="24"/>
        </w:rPr>
        <w:t>signature</w:t>
      </w:r>
      <w:r>
        <w:rPr>
          <w:spacing w:val="-6"/>
          <w:sz w:val="24"/>
        </w:rPr>
        <w:t xml:space="preserve"> </w:t>
      </w:r>
      <w:r>
        <w:rPr>
          <w:sz w:val="24"/>
        </w:rPr>
        <w:t>regulations</w:t>
      </w:r>
      <w:r>
        <w:rPr>
          <w:spacing w:val="-4"/>
          <w:sz w:val="24"/>
        </w:rPr>
        <w:t xml:space="preserve"> </w:t>
      </w:r>
      <w:r>
        <w:rPr>
          <w:sz w:val="24"/>
        </w:rPr>
        <w:t>vary</w:t>
      </w:r>
      <w:r>
        <w:rPr>
          <w:spacing w:val="-4"/>
          <w:sz w:val="24"/>
        </w:rPr>
        <w:t xml:space="preserve"> </w:t>
      </w:r>
      <w:r>
        <w:rPr>
          <w:sz w:val="24"/>
        </w:rPr>
        <w:t>by country, and blockchain solutions would need to comply.</w:t>
      </w:r>
    </w:p>
    <w:p w14:paraId="3171567C">
      <w:pPr>
        <w:pStyle w:val="15"/>
        <w:numPr>
          <w:ilvl w:val="2"/>
          <w:numId w:val="7"/>
        </w:numPr>
        <w:tabs>
          <w:tab w:val="left" w:pos="1605"/>
        </w:tabs>
        <w:spacing w:before="168" w:after="0" w:line="252" w:lineRule="auto"/>
        <w:ind w:left="1440" w:leftChars="0" w:right="31" w:hanging="360" w:firstLineChars="0"/>
        <w:jc w:val="both"/>
        <w:rPr>
          <w:sz w:val="24"/>
        </w:rPr>
      </w:pPr>
      <w:r>
        <w:rPr>
          <w:b/>
          <w:sz w:val="24"/>
        </w:rPr>
        <w:t>Economic</w:t>
      </w:r>
      <w:r>
        <w:rPr>
          <w:b/>
          <w:spacing w:val="-12"/>
          <w:sz w:val="24"/>
        </w:rPr>
        <w:t xml:space="preserve"> </w:t>
      </w:r>
      <w:r>
        <w:rPr>
          <w:b/>
          <w:sz w:val="24"/>
        </w:rPr>
        <w:t>Viability</w:t>
      </w:r>
      <w:r>
        <w:rPr>
          <w:sz w:val="24"/>
        </w:rPr>
        <w:t>:</w:t>
      </w:r>
      <w:r>
        <w:rPr>
          <w:spacing w:val="-8"/>
          <w:sz w:val="24"/>
        </w:rPr>
        <w:t xml:space="preserve"> </w:t>
      </w:r>
      <w:r>
        <w:rPr>
          <w:sz w:val="24"/>
        </w:rPr>
        <w:t>Blockchain</w:t>
      </w:r>
      <w:r>
        <w:rPr>
          <w:spacing w:val="-6"/>
          <w:sz w:val="24"/>
        </w:rPr>
        <w:t xml:space="preserve"> </w:t>
      </w:r>
      <w:r>
        <w:rPr>
          <w:sz w:val="24"/>
        </w:rPr>
        <w:t>can</w:t>
      </w:r>
      <w:r>
        <w:rPr>
          <w:spacing w:val="-6"/>
          <w:sz w:val="24"/>
        </w:rPr>
        <w:t xml:space="preserve"> </w:t>
      </w:r>
      <w:r>
        <w:rPr>
          <w:sz w:val="24"/>
        </w:rPr>
        <w:t>reduce</w:t>
      </w:r>
      <w:r>
        <w:rPr>
          <w:spacing w:val="-5"/>
          <w:sz w:val="24"/>
        </w:rPr>
        <w:t xml:space="preserve"> </w:t>
      </w:r>
      <w:r>
        <w:rPr>
          <w:sz w:val="24"/>
        </w:rPr>
        <w:t>fraud</w:t>
      </w:r>
      <w:r>
        <w:rPr>
          <w:spacing w:val="-4"/>
          <w:sz w:val="24"/>
        </w:rPr>
        <w:t xml:space="preserve"> </w:t>
      </w:r>
      <w:r>
        <w:rPr>
          <w:sz w:val="24"/>
        </w:rPr>
        <w:t>and</w:t>
      </w:r>
      <w:r>
        <w:rPr>
          <w:spacing w:val="-6"/>
          <w:sz w:val="24"/>
        </w:rPr>
        <w:t xml:space="preserve"> </w:t>
      </w:r>
      <w:r>
        <w:rPr>
          <w:sz w:val="24"/>
        </w:rPr>
        <w:t>simplify</w:t>
      </w:r>
      <w:r>
        <w:rPr>
          <w:spacing w:val="-6"/>
          <w:sz w:val="24"/>
        </w:rPr>
        <w:t xml:space="preserve"> </w:t>
      </w:r>
      <w:r>
        <w:rPr>
          <w:sz w:val="24"/>
        </w:rPr>
        <w:t>authentication, saving businesses and consumers time and money.</w:t>
      </w:r>
    </w:p>
    <w:p w14:paraId="64A022EB">
      <w:pPr>
        <w:pStyle w:val="7"/>
        <w:spacing w:before="108"/>
        <w:ind w:left="0" w:firstLine="0"/>
        <w:jc w:val="both"/>
        <w:rPr>
          <w:sz w:val="20"/>
        </w:rPr>
      </w:pPr>
    </w:p>
    <w:p w14:paraId="77D79C51">
      <w:pPr>
        <w:pStyle w:val="2"/>
        <w:numPr>
          <w:ilvl w:val="0"/>
          <w:numId w:val="7"/>
        </w:numPr>
        <w:tabs>
          <w:tab w:val="left" w:pos="405"/>
        </w:tabs>
        <w:spacing w:before="232" w:after="0" w:line="240" w:lineRule="auto"/>
        <w:ind w:left="240" w:leftChars="0" w:right="0" w:hanging="240" w:firstLineChars="0"/>
        <w:jc w:val="both"/>
      </w:pPr>
      <w:r>
        <w:rPr>
          <w:sz w:val="28"/>
          <w:szCs w:val="28"/>
        </w:rPr>
        <w:t>Cross-Border</w:t>
      </w:r>
      <w:r>
        <w:rPr>
          <w:spacing w:val="-13"/>
          <w:sz w:val="28"/>
          <w:szCs w:val="28"/>
        </w:rPr>
        <w:t xml:space="preserve"> </w:t>
      </w:r>
      <w:r>
        <w:rPr>
          <w:spacing w:val="-2"/>
          <w:sz w:val="28"/>
          <w:szCs w:val="28"/>
        </w:rPr>
        <w:t>Payments</w:t>
      </w:r>
      <w:r>
        <w:rPr>
          <w:rFonts w:hint="default"/>
          <w:spacing w:val="-2"/>
          <w:sz w:val="28"/>
          <w:szCs w:val="28"/>
          <w:lang w:val="en-IN"/>
        </w:rPr>
        <w:t>:</w:t>
      </w:r>
    </w:p>
    <w:p w14:paraId="60AC7A23">
      <w:pPr>
        <w:pStyle w:val="7"/>
        <w:spacing w:before="180"/>
        <w:ind w:left="165" w:firstLine="0"/>
        <w:jc w:val="both"/>
      </w:pPr>
      <w:r>
        <w:rPr>
          <w:b/>
        </w:rPr>
        <w:t>Use</w:t>
      </w:r>
      <w:r>
        <w:rPr>
          <w:b/>
          <w:spacing w:val="-7"/>
        </w:rPr>
        <w:t xml:space="preserve"> </w:t>
      </w:r>
      <w:r>
        <w:rPr>
          <w:b/>
        </w:rPr>
        <w:t>Case</w:t>
      </w:r>
      <w:r>
        <w:t>:</w:t>
      </w:r>
      <w:r>
        <w:rPr>
          <w:spacing w:val="-3"/>
        </w:rPr>
        <w:t xml:space="preserve"> </w:t>
      </w:r>
      <w:r>
        <w:t>Enabling</w:t>
      </w:r>
      <w:r>
        <w:rPr>
          <w:spacing w:val="-2"/>
        </w:rPr>
        <w:t xml:space="preserve"> </w:t>
      </w:r>
      <w:r>
        <w:t>faster,</w:t>
      </w:r>
      <w:r>
        <w:rPr>
          <w:spacing w:val="-3"/>
        </w:rPr>
        <w:t xml:space="preserve"> </w:t>
      </w:r>
      <w:r>
        <w:t>cheaper</w:t>
      </w:r>
      <w:r>
        <w:rPr>
          <w:spacing w:val="-2"/>
        </w:rPr>
        <w:t xml:space="preserve"> </w:t>
      </w:r>
      <w:r>
        <w:t>international</w:t>
      </w:r>
      <w:r>
        <w:rPr>
          <w:spacing w:val="-3"/>
        </w:rPr>
        <w:t xml:space="preserve"> </w:t>
      </w:r>
      <w:r>
        <w:t>money</w:t>
      </w:r>
      <w:r>
        <w:rPr>
          <w:spacing w:val="-2"/>
        </w:rPr>
        <w:t xml:space="preserve"> transfers.</w:t>
      </w:r>
    </w:p>
    <w:p w14:paraId="2D90BDA9">
      <w:pPr>
        <w:pStyle w:val="15"/>
        <w:numPr>
          <w:ilvl w:val="1"/>
          <w:numId w:val="7"/>
        </w:numPr>
        <w:tabs>
          <w:tab w:val="left" w:pos="885"/>
        </w:tabs>
        <w:spacing w:before="182" w:after="0" w:line="259" w:lineRule="auto"/>
        <w:ind w:left="720" w:leftChars="0" w:right="105" w:hanging="360" w:firstLineChars="0"/>
        <w:jc w:val="both"/>
        <w:rPr>
          <w:sz w:val="24"/>
        </w:rPr>
      </w:pPr>
      <w:r>
        <w:rPr>
          <w:b/>
          <w:sz w:val="24"/>
        </w:rPr>
        <w:t>Description</w:t>
      </w:r>
      <w:r>
        <w:rPr>
          <w:sz w:val="24"/>
        </w:rPr>
        <w:t>: Blockchain allows for faster and cheaper cross-border transactions by eliminating</w:t>
      </w:r>
      <w:r>
        <w:rPr>
          <w:spacing w:val="-2"/>
          <w:sz w:val="24"/>
        </w:rPr>
        <w:t xml:space="preserve"> </w:t>
      </w:r>
      <w:r>
        <w:rPr>
          <w:sz w:val="24"/>
        </w:rPr>
        <w:t>intermediaries,</w:t>
      </w:r>
      <w:r>
        <w:rPr>
          <w:spacing w:val="-2"/>
          <w:sz w:val="24"/>
        </w:rPr>
        <w:t xml:space="preserve"> </w:t>
      </w:r>
      <w:r>
        <w:rPr>
          <w:sz w:val="24"/>
        </w:rPr>
        <w:t>which</w:t>
      </w:r>
      <w:r>
        <w:rPr>
          <w:spacing w:val="-2"/>
          <w:sz w:val="24"/>
        </w:rPr>
        <w:t xml:space="preserve"> </w:t>
      </w:r>
      <w:r>
        <w:rPr>
          <w:sz w:val="24"/>
        </w:rPr>
        <w:t>often</w:t>
      </w:r>
      <w:r>
        <w:rPr>
          <w:spacing w:val="-2"/>
          <w:sz w:val="24"/>
        </w:rPr>
        <w:t xml:space="preserve"> </w:t>
      </w:r>
      <w:r>
        <w:rPr>
          <w:sz w:val="24"/>
        </w:rPr>
        <w:t>result</w:t>
      </w:r>
      <w:r>
        <w:rPr>
          <w:spacing w:val="-1"/>
          <w:sz w:val="24"/>
        </w:rPr>
        <w:t xml:space="preserve"> </w:t>
      </w:r>
      <w:r>
        <w:rPr>
          <w:sz w:val="24"/>
        </w:rPr>
        <w:t>in</w:t>
      </w:r>
      <w:r>
        <w:rPr>
          <w:spacing w:val="-2"/>
          <w:sz w:val="24"/>
        </w:rPr>
        <w:t xml:space="preserve"> </w:t>
      </w:r>
      <w:r>
        <w:rPr>
          <w:sz w:val="24"/>
        </w:rPr>
        <w:t>high</w:t>
      </w:r>
      <w:r>
        <w:rPr>
          <w:spacing w:val="-2"/>
          <w:sz w:val="24"/>
        </w:rPr>
        <w:t xml:space="preserve"> </w:t>
      </w:r>
      <w:r>
        <w:rPr>
          <w:sz w:val="24"/>
        </w:rPr>
        <w:t>fees</w:t>
      </w:r>
      <w:r>
        <w:rPr>
          <w:spacing w:val="-3"/>
          <w:sz w:val="24"/>
        </w:rPr>
        <w:t xml:space="preserve"> </w:t>
      </w:r>
      <w:r>
        <w:rPr>
          <w:sz w:val="24"/>
        </w:rPr>
        <w:t>and</w:t>
      </w:r>
      <w:r>
        <w:rPr>
          <w:spacing w:val="-2"/>
          <w:sz w:val="24"/>
        </w:rPr>
        <w:t xml:space="preserve"> </w:t>
      </w:r>
      <w:r>
        <w:rPr>
          <w:sz w:val="24"/>
        </w:rPr>
        <w:t>slow</w:t>
      </w:r>
      <w:r>
        <w:rPr>
          <w:spacing w:val="-3"/>
          <w:sz w:val="24"/>
        </w:rPr>
        <w:t xml:space="preserve"> </w:t>
      </w:r>
      <w:r>
        <w:rPr>
          <w:sz w:val="24"/>
        </w:rPr>
        <w:t>processing</w:t>
      </w:r>
      <w:r>
        <w:rPr>
          <w:spacing w:val="-2"/>
          <w:sz w:val="24"/>
        </w:rPr>
        <w:t xml:space="preserve"> </w:t>
      </w:r>
      <w:r>
        <w:rPr>
          <w:sz w:val="24"/>
        </w:rPr>
        <w:t>times. Cryptocurrencies</w:t>
      </w:r>
      <w:r>
        <w:rPr>
          <w:spacing w:val="-4"/>
          <w:sz w:val="24"/>
        </w:rPr>
        <w:t xml:space="preserve"> </w:t>
      </w:r>
      <w:r>
        <w:rPr>
          <w:sz w:val="24"/>
        </w:rPr>
        <w:t>like</w:t>
      </w:r>
      <w:r>
        <w:rPr>
          <w:spacing w:val="-3"/>
          <w:sz w:val="24"/>
        </w:rPr>
        <w:t xml:space="preserve"> </w:t>
      </w:r>
      <w:r>
        <w:rPr>
          <w:sz w:val="24"/>
        </w:rPr>
        <w:t>Bitcoin</w:t>
      </w:r>
      <w:r>
        <w:rPr>
          <w:spacing w:val="-3"/>
          <w:sz w:val="24"/>
        </w:rPr>
        <w:t xml:space="preserve"> </w:t>
      </w:r>
      <w:r>
        <w:rPr>
          <w:sz w:val="24"/>
        </w:rPr>
        <w:t>or</w:t>
      </w:r>
      <w:r>
        <w:rPr>
          <w:spacing w:val="-4"/>
          <w:sz w:val="24"/>
        </w:rPr>
        <w:t xml:space="preserve"> </w:t>
      </w:r>
      <w:r>
        <w:rPr>
          <w:sz w:val="24"/>
        </w:rPr>
        <w:t>stablecoins</w:t>
      </w:r>
      <w:r>
        <w:rPr>
          <w:spacing w:val="-4"/>
          <w:sz w:val="24"/>
        </w:rPr>
        <w:t xml:space="preserve"> </w:t>
      </w:r>
      <w:r>
        <w:rPr>
          <w:sz w:val="24"/>
        </w:rPr>
        <w:t>like</w:t>
      </w:r>
      <w:r>
        <w:rPr>
          <w:spacing w:val="-3"/>
          <w:sz w:val="24"/>
        </w:rPr>
        <w:t xml:space="preserve"> </w:t>
      </w:r>
      <w:r>
        <w:rPr>
          <w:sz w:val="24"/>
        </w:rPr>
        <w:t>USDC</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facilitate</w:t>
      </w:r>
      <w:r>
        <w:rPr>
          <w:spacing w:val="-3"/>
          <w:sz w:val="24"/>
        </w:rPr>
        <w:t xml:space="preserve"> </w:t>
      </w:r>
      <w:r>
        <w:rPr>
          <w:sz w:val="24"/>
        </w:rPr>
        <w:t xml:space="preserve">these </w:t>
      </w:r>
      <w:r>
        <w:rPr>
          <w:spacing w:val="-2"/>
          <w:sz w:val="24"/>
        </w:rPr>
        <w:t>transactions.</w:t>
      </w:r>
    </w:p>
    <w:p w14:paraId="3C024491">
      <w:pPr>
        <w:pStyle w:val="2"/>
        <w:numPr>
          <w:ilvl w:val="1"/>
          <w:numId w:val="7"/>
        </w:numPr>
        <w:tabs>
          <w:tab w:val="left" w:pos="885"/>
        </w:tabs>
        <w:spacing w:before="160" w:after="0" w:line="240" w:lineRule="auto"/>
        <w:ind w:left="720" w:leftChars="0" w:right="0" w:hanging="360" w:firstLineChars="0"/>
        <w:jc w:val="both"/>
        <w:rPr>
          <w:b w:val="0"/>
        </w:rPr>
      </w:pPr>
      <w:r>
        <w:rPr>
          <w:spacing w:val="-2"/>
        </w:rPr>
        <w:t>Feasibility</w:t>
      </w:r>
      <w:r>
        <w:rPr>
          <w:b w:val="0"/>
          <w:spacing w:val="-2"/>
        </w:rPr>
        <w:t>:</w:t>
      </w:r>
    </w:p>
    <w:p w14:paraId="7EFA3E32">
      <w:pPr>
        <w:pStyle w:val="15"/>
        <w:numPr>
          <w:ilvl w:val="2"/>
          <w:numId w:val="7"/>
        </w:numPr>
        <w:tabs>
          <w:tab w:val="left" w:pos="1605"/>
        </w:tabs>
        <w:spacing w:before="182" w:after="0" w:line="252" w:lineRule="auto"/>
        <w:ind w:left="1440" w:leftChars="0" w:right="95" w:hanging="360" w:firstLineChars="0"/>
        <w:jc w:val="both"/>
        <w:rPr>
          <w:sz w:val="24"/>
        </w:rPr>
      </w:pPr>
      <w:r>
        <w:rPr>
          <w:b/>
          <w:sz w:val="24"/>
        </w:rPr>
        <w:t>Technical</w:t>
      </w:r>
      <w:r>
        <w:rPr>
          <w:b/>
          <w:spacing w:val="-7"/>
          <w:sz w:val="24"/>
        </w:rPr>
        <w:t xml:space="preserve"> </w:t>
      </w:r>
      <w:r>
        <w:rPr>
          <w:b/>
          <w:sz w:val="24"/>
        </w:rPr>
        <w:t>Feasibility</w:t>
      </w:r>
      <w:r>
        <w:rPr>
          <w:sz w:val="24"/>
        </w:rPr>
        <w:t>:</w:t>
      </w:r>
      <w:r>
        <w:rPr>
          <w:spacing w:val="-7"/>
          <w:sz w:val="24"/>
        </w:rPr>
        <w:t xml:space="preserve"> </w:t>
      </w:r>
      <w:r>
        <w:rPr>
          <w:sz w:val="24"/>
        </w:rPr>
        <w:t>High,</w:t>
      </w:r>
      <w:r>
        <w:rPr>
          <w:spacing w:val="-7"/>
          <w:sz w:val="24"/>
        </w:rPr>
        <w:t xml:space="preserve"> </w:t>
      </w:r>
      <w:r>
        <w:rPr>
          <w:sz w:val="24"/>
        </w:rPr>
        <w:t>with</w:t>
      </w:r>
      <w:r>
        <w:rPr>
          <w:spacing w:val="-7"/>
          <w:sz w:val="24"/>
        </w:rPr>
        <w:t xml:space="preserve"> </w:t>
      </w:r>
      <w:r>
        <w:rPr>
          <w:sz w:val="24"/>
        </w:rPr>
        <w:t>blockchain</w:t>
      </w:r>
      <w:r>
        <w:rPr>
          <w:spacing w:val="-7"/>
          <w:sz w:val="24"/>
        </w:rPr>
        <w:t xml:space="preserve"> </w:t>
      </w:r>
      <w:r>
        <w:rPr>
          <w:sz w:val="24"/>
        </w:rPr>
        <w:t>solutions</w:t>
      </w:r>
      <w:r>
        <w:rPr>
          <w:spacing w:val="-7"/>
          <w:sz w:val="24"/>
        </w:rPr>
        <w:t xml:space="preserve"> </w:t>
      </w:r>
      <w:r>
        <w:rPr>
          <w:sz w:val="24"/>
        </w:rPr>
        <w:t>like</w:t>
      </w:r>
      <w:r>
        <w:rPr>
          <w:spacing w:val="-7"/>
          <w:sz w:val="24"/>
        </w:rPr>
        <w:t xml:space="preserve"> </w:t>
      </w:r>
      <w:r>
        <w:rPr>
          <w:sz w:val="24"/>
        </w:rPr>
        <w:t>Ripple</w:t>
      </w:r>
      <w:r>
        <w:rPr>
          <w:spacing w:val="-7"/>
          <w:sz w:val="24"/>
        </w:rPr>
        <w:t xml:space="preserve"> </w:t>
      </w:r>
      <w:r>
        <w:rPr>
          <w:sz w:val="24"/>
        </w:rPr>
        <w:t>(XRP)</w:t>
      </w:r>
      <w:r>
        <w:rPr>
          <w:spacing w:val="-7"/>
          <w:sz w:val="24"/>
        </w:rPr>
        <w:t xml:space="preserve"> </w:t>
      </w:r>
      <w:r>
        <w:rPr>
          <w:sz w:val="24"/>
        </w:rPr>
        <w:t>and Stellar already facilitating cross-border payments.</w:t>
      </w:r>
    </w:p>
    <w:p w14:paraId="28A2AB32">
      <w:pPr>
        <w:pStyle w:val="15"/>
        <w:numPr>
          <w:ilvl w:val="2"/>
          <w:numId w:val="7"/>
        </w:numPr>
        <w:tabs>
          <w:tab w:val="left" w:pos="1605"/>
        </w:tabs>
        <w:spacing w:before="168" w:after="0" w:line="252" w:lineRule="auto"/>
        <w:ind w:left="1440" w:leftChars="0" w:right="315" w:hanging="360" w:firstLineChars="0"/>
        <w:jc w:val="both"/>
        <w:rPr>
          <w:sz w:val="24"/>
        </w:rPr>
      </w:pPr>
      <w:r>
        <w:rPr>
          <w:b/>
          <w:sz w:val="24"/>
        </w:rPr>
        <w:t>Scalability</w:t>
      </w:r>
      <w:r>
        <w:rPr>
          <w:sz w:val="24"/>
        </w:rPr>
        <w:t>:</w:t>
      </w:r>
      <w:r>
        <w:rPr>
          <w:spacing w:val="-3"/>
          <w:sz w:val="24"/>
        </w:rPr>
        <w:t xml:space="preserve"> </w:t>
      </w:r>
      <w:r>
        <w:rPr>
          <w:sz w:val="24"/>
        </w:rPr>
        <w:t>Blockchain</w:t>
      </w:r>
      <w:r>
        <w:rPr>
          <w:spacing w:val="-3"/>
          <w:sz w:val="24"/>
        </w:rPr>
        <w:t xml:space="preserve"> </w:t>
      </w:r>
      <w:r>
        <w:rPr>
          <w:sz w:val="24"/>
        </w:rPr>
        <w:t>is</w:t>
      </w:r>
      <w:r>
        <w:rPr>
          <w:spacing w:val="-4"/>
          <w:sz w:val="24"/>
        </w:rPr>
        <w:t xml:space="preserve"> </w:t>
      </w:r>
      <w:r>
        <w:rPr>
          <w:sz w:val="24"/>
        </w:rPr>
        <w:t>scalable,</w:t>
      </w:r>
      <w:r>
        <w:rPr>
          <w:spacing w:val="-3"/>
          <w:sz w:val="24"/>
        </w:rPr>
        <w:t xml:space="preserve"> </w:t>
      </w:r>
      <w:r>
        <w:rPr>
          <w:sz w:val="24"/>
        </w:rPr>
        <w:t>but</w:t>
      </w:r>
      <w:r>
        <w:rPr>
          <w:spacing w:val="-3"/>
          <w:sz w:val="24"/>
        </w:rPr>
        <w:t xml:space="preserve"> </w:t>
      </w:r>
      <w:r>
        <w:rPr>
          <w:sz w:val="24"/>
        </w:rPr>
        <w:t>transaction</w:t>
      </w:r>
      <w:r>
        <w:rPr>
          <w:spacing w:val="-3"/>
          <w:sz w:val="24"/>
        </w:rPr>
        <w:t xml:space="preserve"> </w:t>
      </w:r>
      <w:r>
        <w:rPr>
          <w:sz w:val="24"/>
        </w:rPr>
        <w:t>fees</w:t>
      </w:r>
      <w:r>
        <w:rPr>
          <w:spacing w:val="-4"/>
          <w:sz w:val="24"/>
        </w:rPr>
        <w:t xml:space="preserve"> </w:t>
      </w:r>
      <w:r>
        <w:rPr>
          <w:sz w:val="24"/>
        </w:rPr>
        <w:t>and</w:t>
      </w:r>
      <w:r>
        <w:rPr>
          <w:spacing w:val="-3"/>
          <w:sz w:val="24"/>
        </w:rPr>
        <w:t xml:space="preserve"> </w:t>
      </w:r>
      <w:r>
        <w:rPr>
          <w:sz w:val="24"/>
        </w:rPr>
        <w:t>speeds</w:t>
      </w:r>
      <w:r>
        <w:rPr>
          <w:spacing w:val="-4"/>
          <w:sz w:val="24"/>
        </w:rPr>
        <w:t xml:space="preserve"> </w:t>
      </w:r>
      <w:r>
        <w:rPr>
          <w:sz w:val="24"/>
        </w:rPr>
        <w:t>can</w:t>
      </w:r>
      <w:r>
        <w:rPr>
          <w:spacing w:val="-3"/>
          <w:sz w:val="24"/>
        </w:rPr>
        <w:t xml:space="preserve"> </w:t>
      </w:r>
      <w:r>
        <w:rPr>
          <w:sz w:val="24"/>
        </w:rPr>
        <w:t>be</w:t>
      </w:r>
      <w:r>
        <w:rPr>
          <w:spacing w:val="-2"/>
          <w:sz w:val="24"/>
        </w:rPr>
        <w:t xml:space="preserve"> </w:t>
      </w:r>
      <w:r>
        <w:rPr>
          <w:sz w:val="24"/>
        </w:rPr>
        <w:t>a concern on public networks like Ethereum.</w:t>
      </w:r>
    </w:p>
    <w:p w14:paraId="6C24F3B0">
      <w:pPr>
        <w:pStyle w:val="15"/>
        <w:numPr>
          <w:ilvl w:val="2"/>
          <w:numId w:val="7"/>
        </w:numPr>
        <w:tabs>
          <w:tab w:val="left" w:pos="1605"/>
        </w:tabs>
        <w:spacing w:before="80" w:after="0" w:line="252" w:lineRule="auto"/>
        <w:ind w:left="1440" w:leftChars="0" w:right="46" w:hanging="360" w:firstLineChars="0"/>
        <w:jc w:val="both"/>
        <w:rPr>
          <w:sz w:val="24"/>
        </w:rPr>
      </w:pPr>
      <w:r>
        <w:rPr>
          <w:b/>
          <w:sz w:val="24"/>
        </w:rPr>
        <w:t>Security</w:t>
      </w:r>
      <w:r>
        <w:rPr>
          <w:b/>
          <w:spacing w:val="-7"/>
          <w:sz w:val="24"/>
        </w:rPr>
        <w:t xml:space="preserve"> </w:t>
      </w:r>
      <w:r>
        <w:rPr>
          <w:b/>
          <w:sz w:val="24"/>
        </w:rPr>
        <w:t>&amp;</w:t>
      </w:r>
      <w:r>
        <w:rPr>
          <w:b/>
          <w:spacing w:val="-7"/>
          <w:sz w:val="24"/>
        </w:rPr>
        <w:t xml:space="preserve"> </w:t>
      </w:r>
      <w:r>
        <w:rPr>
          <w:b/>
          <w:sz w:val="24"/>
        </w:rPr>
        <w:t>Privacy</w:t>
      </w:r>
      <w:r>
        <w:rPr>
          <w:sz w:val="24"/>
        </w:rPr>
        <w:t>:</w:t>
      </w:r>
      <w:r>
        <w:rPr>
          <w:spacing w:val="-7"/>
          <w:sz w:val="24"/>
        </w:rPr>
        <w:t xml:space="preserve"> </w:t>
      </w:r>
      <w:r>
        <w:rPr>
          <w:sz w:val="24"/>
        </w:rPr>
        <w:t>Blockchain</w:t>
      </w:r>
      <w:r>
        <w:rPr>
          <w:spacing w:val="-7"/>
          <w:sz w:val="24"/>
        </w:rPr>
        <w:t xml:space="preserve"> </w:t>
      </w:r>
      <w:r>
        <w:rPr>
          <w:sz w:val="24"/>
        </w:rPr>
        <w:t>ensures</w:t>
      </w:r>
      <w:r>
        <w:rPr>
          <w:spacing w:val="-7"/>
          <w:sz w:val="24"/>
        </w:rPr>
        <w:t xml:space="preserve"> </w:t>
      </w:r>
      <w:r>
        <w:rPr>
          <w:sz w:val="24"/>
        </w:rPr>
        <w:t>transparency</w:t>
      </w:r>
      <w:r>
        <w:rPr>
          <w:spacing w:val="-7"/>
          <w:sz w:val="24"/>
        </w:rPr>
        <w:t xml:space="preserve"> </w:t>
      </w:r>
      <w:r>
        <w:rPr>
          <w:sz w:val="24"/>
        </w:rPr>
        <w:t>and</w:t>
      </w:r>
      <w:r>
        <w:rPr>
          <w:spacing w:val="-7"/>
          <w:sz w:val="24"/>
        </w:rPr>
        <w:t xml:space="preserve"> </w:t>
      </w:r>
      <w:r>
        <w:rPr>
          <w:sz w:val="24"/>
        </w:rPr>
        <w:t>traceability,</w:t>
      </w:r>
      <w:r>
        <w:rPr>
          <w:spacing w:val="-7"/>
          <w:sz w:val="24"/>
        </w:rPr>
        <w:t xml:space="preserve"> </w:t>
      </w:r>
      <w:r>
        <w:rPr>
          <w:sz w:val="24"/>
        </w:rPr>
        <w:t>though privacy can be a concern if all transaction details are public.</w:t>
      </w:r>
    </w:p>
    <w:p w14:paraId="42F4ADDC">
      <w:pPr>
        <w:pStyle w:val="15"/>
        <w:numPr>
          <w:ilvl w:val="2"/>
          <w:numId w:val="7"/>
        </w:numPr>
        <w:tabs>
          <w:tab w:val="left" w:pos="1605"/>
        </w:tabs>
        <w:spacing w:before="168" w:after="0" w:line="252" w:lineRule="auto"/>
        <w:ind w:left="1440" w:leftChars="0" w:right="194" w:hanging="360" w:firstLineChars="0"/>
        <w:jc w:val="both"/>
        <w:rPr>
          <w:sz w:val="24"/>
        </w:rPr>
      </w:pPr>
      <w:r>
        <w:rPr>
          <w:b/>
          <w:sz w:val="24"/>
        </w:rPr>
        <w:t>Legal/Regulatory</w:t>
      </w:r>
      <w:r>
        <w:rPr>
          <w:sz w:val="24"/>
        </w:rPr>
        <w:t>:</w:t>
      </w:r>
      <w:r>
        <w:rPr>
          <w:spacing w:val="-6"/>
          <w:sz w:val="24"/>
        </w:rPr>
        <w:t xml:space="preserve"> </w:t>
      </w:r>
      <w:r>
        <w:rPr>
          <w:sz w:val="24"/>
        </w:rPr>
        <w:t>Regulatory</w:t>
      </w:r>
      <w:r>
        <w:rPr>
          <w:spacing w:val="-6"/>
          <w:sz w:val="24"/>
        </w:rPr>
        <w:t xml:space="preserve"> </w:t>
      </w:r>
      <w:r>
        <w:rPr>
          <w:sz w:val="24"/>
        </w:rPr>
        <w:t>issues</w:t>
      </w:r>
      <w:r>
        <w:rPr>
          <w:spacing w:val="-7"/>
          <w:sz w:val="24"/>
        </w:rPr>
        <w:t xml:space="preserve"> </w:t>
      </w:r>
      <w:r>
        <w:rPr>
          <w:sz w:val="24"/>
        </w:rPr>
        <w:t>around</w:t>
      </w:r>
      <w:r>
        <w:rPr>
          <w:spacing w:val="-7"/>
          <w:sz w:val="24"/>
        </w:rPr>
        <w:t xml:space="preserve"> </w:t>
      </w:r>
      <w:r>
        <w:rPr>
          <w:sz w:val="24"/>
        </w:rPr>
        <w:t>cryptocurrency</w:t>
      </w:r>
      <w:r>
        <w:rPr>
          <w:spacing w:val="-6"/>
          <w:sz w:val="24"/>
        </w:rPr>
        <w:t xml:space="preserve"> </w:t>
      </w:r>
      <w:r>
        <w:rPr>
          <w:sz w:val="24"/>
        </w:rPr>
        <w:t>and</w:t>
      </w:r>
      <w:r>
        <w:rPr>
          <w:spacing w:val="-6"/>
          <w:sz w:val="24"/>
        </w:rPr>
        <w:t xml:space="preserve"> </w:t>
      </w:r>
      <w:r>
        <w:rPr>
          <w:sz w:val="24"/>
        </w:rPr>
        <w:t>anti-money laundering (AML) laws need to be considered in different regions.</w:t>
      </w:r>
    </w:p>
    <w:p w14:paraId="0F57DBA3">
      <w:pPr>
        <w:pStyle w:val="15"/>
        <w:numPr>
          <w:ilvl w:val="2"/>
          <w:numId w:val="7"/>
        </w:numPr>
        <w:tabs>
          <w:tab w:val="left" w:pos="1605"/>
        </w:tabs>
        <w:spacing w:before="169" w:after="0" w:line="252" w:lineRule="auto"/>
        <w:ind w:left="1440" w:leftChars="0" w:right="858" w:hanging="360" w:firstLineChars="0"/>
        <w:jc w:val="both"/>
        <w:rPr>
          <w:sz w:val="24"/>
        </w:rPr>
      </w:pPr>
      <w:r>
        <w:rPr>
          <w:b/>
          <w:sz w:val="24"/>
        </w:rPr>
        <w:t>Economic</w:t>
      </w:r>
      <w:r>
        <w:rPr>
          <w:b/>
          <w:spacing w:val="-11"/>
          <w:sz w:val="24"/>
        </w:rPr>
        <w:t xml:space="preserve"> </w:t>
      </w:r>
      <w:r>
        <w:rPr>
          <w:b/>
          <w:sz w:val="24"/>
        </w:rPr>
        <w:t>Viability</w:t>
      </w:r>
      <w:r>
        <w:rPr>
          <w:sz w:val="24"/>
        </w:rPr>
        <w:t>:</w:t>
      </w:r>
      <w:r>
        <w:rPr>
          <w:spacing w:val="-6"/>
          <w:sz w:val="24"/>
        </w:rPr>
        <w:t xml:space="preserve"> </w:t>
      </w:r>
      <w:r>
        <w:rPr>
          <w:sz w:val="24"/>
        </w:rPr>
        <w:t>High,</w:t>
      </w:r>
      <w:r>
        <w:rPr>
          <w:spacing w:val="-6"/>
          <w:sz w:val="24"/>
        </w:rPr>
        <w:t xml:space="preserve"> </w:t>
      </w:r>
      <w:r>
        <w:rPr>
          <w:sz w:val="24"/>
        </w:rPr>
        <w:t>as</w:t>
      </w:r>
      <w:r>
        <w:rPr>
          <w:spacing w:val="-7"/>
          <w:sz w:val="24"/>
        </w:rPr>
        <w:t xml:space="preserve"> </w:t>
      </w:r>
      <w:r>
        <w:rPr>
          <w:sz w:val="24"/>
        </w:rPr>
        <w:t>blockchain</w:t>
      </w:r>
      <w:r>
        <w:rPr>
          <w:spacing w:val="-6"/>
          <w:sz w:val="24"/>
        </w:rPr>
        <w:t xml:space="preserve"> </w:t>
      </w:r>
      <w:r>
        <w:rPr>
          <w:sz w:val="24"/>
        </w:rPr>
        <w:t>reduces</w:t>
      </w:r>
      <w:r>
        <w:rPr>
          <w:spacing w:val="-7"/>
          <w:sz w:val="24"/>
        </w:rPr>
        <w:t xml:space="preserve"> </w:t>
      </w:r>
      <w:r>
        <w:rPr>
          <w:sz w:val="24"/>
        </w:rPr>
        <w:t>transaction</w:t>
      </w:r>
      <w:r>
        <w:rPr>
          <w:spacing w:val="-6"/>
          <w:sz w:val="24"/>
        </w:rPr>
        <w:t xml:space="preserve"> </w:t>
      </w:r>
      <w:r>
        <w:rPr>
          <w:sz w:val="24"/>
        </w:rPr>
        <w:t>fees</w:t>
      </w:r>
      <w:r>
        <w:rPr>
          <w:spacing w:val="-7"/>
          <w:sz w:val="24"/>
        </w:rPr>
        <w:t xml:space="preserve"> </w:t>
      </w:r>
      <w:r>
        <w:rPr>
          <w:sz w:val="24"/>
        </w:rPr>
        <w:t>and processing time, benefiting both individuals and businesses.</w:t>
      </w:r>
    </w:p>
    <w:p w14:paraId="0D6D3AAC">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6185F1D6">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7A4D67A5">
      <w:pPr>
        <w:pStyle w:val="2"/>
        <w:numPr>
          <w:ilvl w:val="0"/>
          <w:numId w:val="7"/>
        </w:numPr>
        <w:tabs>
          <w:tab w:val="left" w:pos="405"/>
        </w:tabs>
        <w:spacing w:before="229" w:after="0" w:line="240" w:lineRule="auto"/>
        <w:ind w:left="240" w:leftChars="0" w:right="0" w:hanging="240" w:firstLineChars="0"/>
        <w:jc w:val="both"/>
      </w:pPr>
      <w:r>
        <w:rPr>
          <w:sz w:val="28"/>
          <w:szCs w:val="28"/>
        </w:rPr>
        <w:t>Smart</w:t>
      </w:r>
      <w:r>
        <w:rPr>
          <w:spacing w:val="-4"/>
          <w:sz w:val="28"/>
          <w:szCs w:val="28"/>
        </w:rPr>
        <w:t xml:space="preserve"> </w:t>
      </w:r>
      <w:r>
        <w:rPr>
          <w:sz w:val="28"/>
          <w:szCs w:val="28"/>
        </w:rPr>
        <w:t>Contracts</w:t>
      </w:r>
      <w:r>
        <w:rPr>
          <w:spacing w:val="-3"/>
          <w:sz w:val="28"/>
          <w:szCs w:val="28"/>
        </w:rPr>
        <w:t xml:space="preserve"> </w:t>
      </w:r>
      <w:r>
        <w:rPr>
          <w:sz w:val="28"/>
          <w:szCs w:val="28"/>
        </w:rPr>
        <w:t>in</w:t>
      </w:r>
      <w:r>
        <w:rPr>
          <w:spacing w:val="-2"/>
          <w:sz w:val="28"/>
          <w:szCs w:val="28"/>
        </w:rPr>
        <w:t xml:space="preserve"> </w:t>
      </w:r>
      <w:r>
        <w:rPr>
          <w:sz w:val="28"/>
          <w:szCs w:val="28"/>
        </w:rPr>
        <w:t>Legal</w:t>
      </w:r>
      <w:r>
        <w:rPr>
          <w:spacing w:val="-15"/>
          <w:sz w:val="28"/>
          <w:szCs w:val="28"/>
        </w:rPr>
        <w:t xml:space="preserve"> </w:t>
      </w:r>
      <w:r>
        <w:rPr>
          <w:spacing w:val="-2"/>
          <w:sz w:val="28"/>
          <w:szCs w:val="28"/>
        </w:rPr>
        <w:t>Automation</w:t>
      </w:r>
      <w:r>
        <w:rPr>
          <w:rFonts w:hint="default"/>
          <w:spacing w:val="-2"/>
          <w:sz w:val="28"/>
          <w:szCs w:val="28"/>
          <w:lang w:val="en-IN"/>
        </w:rPr>
        <w:t>:</w:t>
      </w:r>
    </w:p>
    <w:p w14:paraId="2DB92BE5">
      <w:pPr>
        <w:pStyle w:val="7"/>
        <w:spacing w:before="183"/>
        <w:ind w:left="165" w:firstLine="0"/>
        <w:jc w:val="both"/>
      </w:pPr>
      <w:r>
        <w:rPr>
          <w:b/>
        </w:rPr>
        <w:t>Use</w:t>
      </w:r>
      <w:r>
        <w:rPr>
          <w:b/>
          <w:spacing w:val="-6"/>
        </w:rPr>
        <w:t xml:space="preserve"> </w:t>
      </w:r>
      <w:r>
        <w:rPr>
          <w:b/>
        </w:rPr>
        <w:t>Case</w:t>
      </w:r>
      <w:r>
        <w:t>:</w:t>
      </w:r>
      <w:r>
        <w:rPr>
          <w:spacing w:val="-13"/>
        </w:rPr>
        <w:t xml:space="preserve"> </w:t>
      </w:r>
      <w:r>
        <w:t>Automating</w:t>
      </w:r>
      <w:r>
        <w:rPr>
          <w:spacing w:val="-1"/>
        </w:rPr>
        <w:t xml:space="preserve"> </w:t>
      </w:r>
      <w:r>
        <w:t>contracts</w:t>
      </w:r>
      <w:r>
        <w:rPr>
          <w:spacing w:val="-2"/>
        </w:rPr>
        <w:t xml:space="preserve"> </w:t>
      </w:r>
      <w:r>
        <w:t>and</w:t>
      </w:r>
      <w:r>
        <w:rPr>
          <w:spacing w:val="-2"/>
        </w:rPr>
        <w:t xml:space="preserve"> </w:t>
      </w:r>
      <w:r>
        <w:t>agreements</w:t>
      </w:r>
      <w:r>
        <w:rPr>
          <w:spacing w:val="-2"/>
        </w:rPr>
        <w:t xml:space="preserve"> </w:t>
      </w:r>
      <w:r>
        <w:t>via</w:t>
      </w:r>
      <w:r>
        <w:rPr>
          <w:spacing w:val="-2"/>
        </w:rPr>
        <w:t xml:space="preserve"> </w:t>
      </w:r>
      <w:r>
        <w:t>smart</w:t>
      </w:r>
      <w:r>
        <w:rPr>
          <w:spacing w:val="-1"/>
        </w:rPr>
        <w:t xml:space="preserve"> </w:t>
      </w:r>
      <w:r>
        <w:rPr>
          <w:spacing w:val="-2"/>
        </w:rPr>
        <w:t>contracts.</w:t>
      </w:r>
    </w:p>
    <w:p w14:paraId="49B06B48">
      <w:pPr>
        <w:pStyle w:val="15"/>
        <w:numPr>
          <w:ilvl w:val="1"/>
          <w:numId w:val="7"/>
        </w:numPr>
        <w:tabs>
          <w:tab w:val="left" w:pos="885"/>
        </w:tabs>
        <w:spacing w:before="183" w:after="0" w:line="259" w:lineRule="auto"/>
        <w:ind w:left="720" w:leftChars="0" w:right="416" w:hanging="360" w:firstLineChars="0"/>
        <w:jc w:val="both"/>
        <w:rPr>
          <w:sz w:val="24"/>
        </w:rPr>
      </w:pPr>
      <w:r>
        <w:rPr>
          <w:b/>
          <w:sz w:val="24"/>
        </w:rPr>
        <w:t>Description</w:t>
      </w:r>
      <w:r>
        <w:rPr>
          <w:sz w:val="24"/>
        </w:rPr>
        <w:t>: Blockchain can automate the execution of legal agreements through smart</w:t>
      </w:r>
      <w:r>
        <w:rPr>
          <w:spacing w:val="-4"/>
          <w:sz w:val="24"/>
        </w:rPr>
        <w:t xml:space="preserve"> </w:t>
      </w:r>
      <w:r>
        <w:rPr>
          <w:sz w:val="24"/>
        </w:rPr>
        <w:t>contracts</w:t>
      </w:r>
      <w:r>
        <w:rPr>
          <w:spacing w:val="-5"/>
          <w:sz w:val="24"/>
        </w:rPr>
        <w:t xml:space="preserve"> </w:t>
      </w:r>
      <w:r>
        <w:rPr>
          <w:sz w:val="24"/>
        </w:rPr>
        <w:t>that</w:t>
      </w:r>
      <w:r>
        <w:rPr>
          <w:spacing w:val="-4"/>
          <w:sz w:val="24"/>
        </w:rPr>
        <w:t xml:space="preserve"> </w:t>
      </w:r>
      <w:r>
        <w:rPr>
          <w:sz w:val="24"/>
        </w:rPr>
        <w:t>self-execute</w:t>
      </w:r>
      <w:r>
        <w:rPr>
          <w:spacing w:val="-3"/>
          <w:sz w:val="24"/>
        </w:rPr>
        <w:t xml:space="preserve"> </w:t>
      </w:r>
      <w:r>
        <w:rPr>
          <w:sz w:val="24"/>
        </w:rPr>
        <w:t>when</w:t>
      </w:r>
      <w:r>
        <w:rPr>
          <w:spacing w:val="-4"/>
          <w:sz w:val="24"/>
        </w:rPr>
        <w:t xml:space="preserve"> </w:t>
      </w:r>
      <w:r>
        <w:rPr>
          <w:sz w:val="24"/>
        </w:rPr>
        <w:t>predefined</w:t>
      </w:r>
      <w:r>
        <w:rPr>
          <w:spacing w:val="-2"/>
          <w:sz w:val="24"/>
        </w:rPr>
        <w:t xml:space="preserve"> </w:t>
      </w:r>
      <w:r>
        <w:rPr>
          <w:sz w:val="24"/>
        </w:rPr>
        <w:t>conditions</w:t>
      </w:r>
      <w:r>
        <w:rPr>
          <w:spacing w:val="-5"/>
          <w:sz w:val="24"/>
        </w:rPr>
        <w:t xml:space="preserve"> </w:t>
      </w:r>
      <w:r>
        <w:rPr>
          <w:sz w:val="24"/>
        </w:rPr>
        <w:t>are</w:t>
      </w:r>
      <w:r>
        <w:rPr>
          <w:spacing w:val="-5"/>
          <w:sz w:val="24"/>
        </w:rPr>
        <w:t xml:space="preserve"> </w:t>
      </w:r>
      <w:r>
        <w:rPr>
          <w:sz w:val="24"/>
        </w:rPr>
        <w:t>met,</w:t>
      </w:r>
      <w:r>
        <w:rPr>
          <w:spacing w:val="-4"/>
          <w:sz w:val="24"/>
        </w:rPr>
        <w:t xml:space="preserve"> </w:t>
      </w:r>
      <w:r>
        <w:rPr>
          <w:sz w:val="24"/>
        </w:rPr>
        <w:t>reducing</w:t>
      </w:r>
      <w:r>
        <w:rPr>
          <w:spacing w:val="-4"/>
          <w:sz w:val="24"/>
        </w:rPr>
        <w:t xml:space="preserve"> </w:t>
      </w:r>
      <w:r>
        <w:rPr>
          <w:sz w:val="24"/>
        </w:rPr>
        <w:t>the need for intermediaries like lawyers or notaries.</w:t>
      </w:r>
    </w:p>
    <w:p w14:paraId="629A15F3">
      <w:pPr>
        <w:pStyle w:val="2"/>
        <w:numPr>
          <w:ilvl w:val="1"/>
          <w:numId w:val="7"/>
        </w:numPr>
        <w:tabs>
          <w:tab w:val="left" w:pos="885"/>
        </w:tabs>
        <w:spacing w:before="159" w:after="0" w:line="240" w:lineRule="auto"/>
        <w:ind w:left="720" w:leftChars="0" w:right="0" w:hanging="360" w:firstLineChars="0"/>
        <w:jc w:val="both"/>
        <w:rPr>
          <w:b w:val="0"/>
        </w:rPr>
      </w:pPr>
      <w:r>
        <w:rPr>
          <w:spacing w:val="-2"/>
        </w:rPr>
        <w:t>Feasibility</w:t>
      </w:r>
      <w:r>
        <w:rPr>
          <w:b w:val="0"/>
          <w:spacing w:val="-2"/>
        </w:rPr>
        <w:t>:</w:t>
      </w:r>
    </w:p>
    <w:p w14:paraId="2CB7196E">
      <w:pPr>
        <w:pStyle w:val="15"/>
        <w:numPr>
          <w:ilvl w:val="2"/>
          <w:numId w:val="7"/>
        </w:numPr>
        <w:tabs>
          <w:tab w:val="left" w:pos="1605"/>
        </w:tabs>
        <w:spacing w:before="183" w:after="0" w:line="252" w:lineRule="auto"/>
        <w:ind w:left="1440" w:leftChars="0" w:right="131" w:hanging="360" w:firstLineChars="0"/>
        <w:jc w:val="both"/>
        <w:rPr>
          <w:sz w:val="24"/>
        </w:rPr>
      </w:pPr>
      <w:r>
        <w:rPr>
          <w:b/>
          <w:sz w:val="24"/>
        </w:rPr>
        <w:t>Technical</w:t>
      </w:r>
      <w:r>
        <w:rPr>
          <w:b/>
          <w:spacing w:val="-7"/>
          <w:sz w:val="24"/>
        </w:rPr>
        <w:t xml:space="preserve"> </w:t>
      </w:r>
      <w:r>
        <w:rPr>
          <w:b/>
          <w:sz w:val="24"/>
        </w:rPr>
        <w:t>Feasibility</w:t>
      </w:r>
      <w:r>
        <w:rPr>
          <w:sz w:val="24"/>
        </w:rPr>
        <w:t>:</w:t>
      </w:r>
      <w:r>
        <w:rPr>
          <w:spacing w:val="-7"/>
          <w:sz w:val="24"/>
        </w:rPr>
        <w:t xml:space="preserve"> </w:t>
      </w:r>
      <w:r>
        <w:rPr>
          <w:sz w:val="24"/>
        </w:rPr>
        <w:t>High,</w:t>
      </w:r>
      <w:r>
        <w:rPr>
          <w:spacing w:val="-7"/>
          <w:sz w:val="24"/>
        </w:rPr>
        <w:t xml:space="preserve"> </w:t>
      </w:r>
      <w:r>
        <w:rPr>
          <w:sz w:val="24"/>
        </w:rPr>
        <w:t>with</w:t>
      </w:r>
      <w:r>
        <w:rPr>
          <w:spacing w:val="-7"/>
          <w:sz w:val="24"/>
        </w:rPr>
        <w:t xml:space="preserve"> </w:t>
      </w:r>
      <w:r>
        <w:rPr>
          <w:sz w:val="24"/>
        </w:rPr>
        <w:t>platforms</w:t>
      </w:r>
      <w:r>
        <w:rPr>
          <w:spacing w:val="-8"/>
          <w:sz w:val="24"/>
        </w:rPr>
        <w:t xml:space="preserve"> </w:t>
      </w:r>
      <w:r>
        <w:rPr>
          <w:sz w:val="24"/>
        </w:rPr>
        <w:t>like</w:t>
      </w:r>
      <w:r>
        <w:rPr>
          <w:spacing w:val="-8"/>
          <w:sz w:val="24"/>
        </w:rPr>
        <w:t xml:space="preserve"> </w:t>
      </w:r>
      <w:r>
        <w:rPr>
          <w:sz w:val="24"/>
        </w:rPr>
        <w:t>Ethereum,</w:t>
      </w:r>
      <w:r>
        <w:rPr>
          <w:spacing w:val="-7"/>
          <w:sz w:val="24"/>
        </w:rPr>
        <w:t xml:space="preserve"> </w:t>
      </w:r>
      <w:r>
        <w:rPr>
          <w:sz w:val="24"/>
        </w:rPr>
        <w:t>which</w:t>
      </w:r>
      <w:r>
        <w:rPr>
          <w:spacing w:val="-6"/>
          <w:sz w:val="24"/>
        </w:rPr>
        <w:t xml:space="preserve"> </w:t>
      </w:r>
      <w:r>
        <w:rPr>
          <w:sz w:val="24"/>
        </w:rPr>
        <w:t>are</w:t>
      </w:r>
      <w:r>
        <w:rPr>
          <w:spacing w:val="-7"/>
          <w:sz w:val="24"/>
        </w:rPr>
        <w:t xml:space="preserve"> </w:t>
      </w:r>
      <w:r>
        <w:rPr>
          <w:sz w:val="24"/>
        </w:rPr>
        <w:t>already supporting smart contracts in various sectors.</w:t>
      </w:r>
    </w:p>
    <w:p w14:paraId="13F2A95B">
      <w:pPr>
        <w:pStyle w:val="15"/>
        <w:numPr>
          <w:ilvl w:val="2"/>
          <w:numId w:val="7"/>
        </w:numPr>
        <w:tabs>
          <w:tab w:val="left" w:pos="1605"/>
        </w:tabs>
        <w:spacing w:before="165" w:after="0" w:line="254" w:lineRule="auto"/>
        <w:ind w:left="1440" w:leftChars="0" w:right="443" w:hanging="360" w:firstLineChars="0"/>
        <w:jc w:val="both"/>
        <w:rPr>
          <w:sz w:val="24"/>
        </w:rPr>
      </w:pPr>
      <w:r>
        <w:rPr>
          <w:b/>
          <w:sz w:val="24"/>
        </w:rPr>
        <w:t>Scalability</w:t>
      </w:r>
      <w:r>
        <w:rPr>
          <w:sz w:val="24"/>
        </w:rPr>
        <w:t>:</w:t>
      </w:r>
      <w:r>
        <w:rPr>
          <w:spacing w:val="-5"/>
          <w:sz w:val="24"/>
        </w:rPr>
        <w:t xml:space="preserve"> </w:t>
      </w:r>
      <w:r>
        <w:rPr>
          <w:sz w:val="24"/>
        </w:rPr>
        <w:t>Blockchain-based</w:t>
      </w:r>
      <w:r>
        <w:rPr>
          <w:spacing w:val="-5"/>
          <w:sz w:val="24"/>
        </w:rPr>
        <w:t xml:space="preserve"> </w:t>
      </w:r>
      <w:r>
        <w:rPr>
          <w:sz w:val="24"/>
        </w:rPr>
        <w:t>smart</w:t>
      </w:r>
      <w:r>
        <w:rPr>
          <w:spacing w:val="-5"/>
          <w:sz w:val="24"/>
        </w:rPr>
        <w:t xml:space="preserve"> </w:t>
      </w:r>
      <w:r>
        <w:rPr>
          <w:sz w:val="24"/>
        </w:rPr>
        <w:t>contracts</w:t>
      </w:r>
      <w:r>
        <w:rPr>
          <w:spacing w:val="-6"/>
          <w:sz w:val="24"/>
        </w:rPr>
        <w:t xml:space="preserve"> </w:t>
      </w:r>
      <w:r>
        <w:rPr>
          <w:sz w:val="24"/>
        </w:rPr>
        <w:t>can</w:t>
      </w:r>
      <w:r>
        <w:rPr>
          <w:spacing w:val="-5"/>
          <w:sz w:val="24"/>
        </w:rPr>
        <w:t xml:space="preserve"> </w:t>
      </w:r>
      <w:r>
        <w:rPr>
          <w:sz w:val="24"/>
        </w:rPr>
        <w:t>scale</w:t>
      </w:r>
      <w:r>
        <w:rPr>
          <w:spacing w:val="-5"/>
          <w:sz w:val="24"/>
        </w:rPr>
        <w:t xml:space="preserve"> </w:t>
      </w:r>
      <w:r>
        <w:rPr>
          <w:sz w:val="24"/>
        </w:rPr>
        <w:t>well,</w:t>
      </w:r>
      <w:r>
        <w:rPr>
          <w:spacing w:val="-5"/>
          <w:sz w:val="24"/>
        </w:rPr>
        <w:t xml:space="preserve"> </w:t>
      </w:r>
      <w:r>
        <w:rPr>
          <w:sz w:val="24"/>
        </w:rPr>
        <w:t>although</w:t>
      </w:r>
      <w:r>
        <w:rPr>
          <w:spacing w:val="-5"/>
          <w:sz w:val="24"/>
        </w:rPr>
        <w:t xml:space="preserve"> </w:t>
      </w:r>
      <w:r>
        <w:rPr>
          <w:sz w:val="24"/>
        </w:rPr>
        <w:t>the cost and speed of execution may need optimization.</w:t>
      </w:r>
    </w:p>
    <w:p w14:paraId="4AEB2231">
      <w:pPr>
        <w:pStyle w:val="15"/>
        <w:numPr>
          <w:ilvl w:val="2"/>
          <w:numId w:val="7"/>
        </w:numPr>
        <w:tabs>
          <w:tab w:val="left" w:pos="1605"/>
        </w:tabs>
        <w:spacing w:before="163" w:after="0" w:line="252" w:lineRule="auto"/>
        <w:ind w:left="1440" w:leftChars="0" w:right="114" w:hanging="360" w:firstLineChars="0"/>
        <w:jc w:val="both"/>
        <w:rPr>
          <w:sz w:val="24"/>
        </w:rPr>
      </w:pPr>
      <w:r>
        <w:rPr>
          <w:b/>
          <w:sz w:val="24"/>
        </w:rPr>
        <w:t>Security</w:t>
      </w:r>
      <w:r>
        <w:rPr>
          <w:b/>
          <w:spacing w:val="-4"/>
          <w:sz w:val="24"/>
        </w:rPr>
        <w:t xml:space="preserve"> </w:t>
      </w:r>
      <w:r>
        <w:rPr>
          <w:b/>
          <w:sz w:val="24"/>
        </w:rPr>
        <w:t>&amp;</w:t>
      </w:r>
      <w:r>
        <w:rPr>
          <w:b/>
          <w:spacing w:val="-5"/>
          <w:sz w:val="24"/>
        </w:rPr>
        <w:t xml:space="preserve"> </w:t>
      </w:r>
      <w:r>
        <w:rPr>
          <w:b/>
          <w:sz w:val="24"/>
        </w:rPr>
        <w:t>Privacy</w:t>
      </w:r>
      <w:r>
        <w:rPr>
          <w:sz w:val="24"/>
        </w:rPr>
        <w:t>:</w:t>
      </w:r>
      <w:r>
        <w:rPr>
          <w:spacing w:val="-4"/>
          <w:sz w:val="24"/>
        </w:rPr>
        <w:t xml:space="preserve"> </w:t>
      </w:r>
      <w:r>
        <w:rPr>
          <w:sz w:val="24"/>
        </w:rPr>
        <w:t>Smart</w:t>
      </w:r>
      <w:r>
        <w:rPr>
          <w:spacing w:val="-4"/>
          <w:sz w:val="24"/>
        </w:rPr>
        <w:t xml:space="preserve"> </w:t>
      </w:r>
      <w:r>
        <w:rPr>
          <w:sz w:val="24"/>
        </w:rPr>
        <w:t>contracts</w:t>
      </w:r>
      <w:r>
        <w:rPr>
          <w:spacing w:val="-5"/>
          <w:sz w:val="24"/>
        </w:rPr>
        <w:t xml:space="preserve"> </w:t>
      </w:r>
      <w:r>
        <w:rPr>
          <w:sz w:val="24"/>
        </w:rPr>
        <w:t>provide</w:t>
      </w:r>
      <w:r>
        <w:rPr>
          <w:spacing w:val="-4"/>
          <w:sz w:val="24"/>
        </w:rPr>
        <w:t xml:space="preserve"> </w:t>
      </w:r>
      <w:r>
        <w:rPr>
          <w:sz w:val="24"/>
        </w:rPr>
        <w:t>secure,</w:t>
      </w:r>
      <w:r>
        <w:rPr>
          <w:spacing w:val="-4"/>
          <w:sz w:val="24"/>
        </w:rPr>
        <w:t xml:space="preserve"> </w:t>
      </w:r>
      <w:r>
        <w:rPr>
          <w:sz w:val="24"/>
        </w:rPr>
        <w:t>transparent</w:t>
      </w:r>
      <w:r>
        <w:rPr>
          <w:spacing w:val="-4"/>
          <w:sz w:val="24"/>
        </w:rPr>
        <w:t xml:space="preserve"> </w:t>
      </w:r>
      <w:r>
        <w:rPr>
          <w:sz w:val="24"/>
        </w:rPr>
        <w:t>execution</w:t>
      </w:r>
      <w:r>
        <w:rPr>
          <w:spacing w:val="-4"/>
          <w:sz w:val="24"/>
        </w:rPr>
        <w:t xml:space="preserve"> </w:t>
      </w:r>
      <w:r>
        <w:rPr>
          <w:sz w:val="24"/>
        </w:rPr>
        <w:t>of agreements, though they are only as secure as the code they are built on.</w:t>
      </w:r>
    </w:p>
    <w:p w14:paraId="02464F9B">
      <w:pPr>
        <w:pStyle w:val="15"/>
        <w:numPr>
          <w:ilvl w:val="2"/>
          <w:numId w:val="7"/>
        </w:numPr>
        <w:tabs>
          <w:tab w:val="left" w:pos="1605"/>
        </w:tabs>
        <w:spacing w:before="169" w:after="0" w:line="252" w:lineRule="auto"/>
        <w:ind w:left="1440" w:leftChars="0" w:right="157" w:hanging="360" w:firstLineChars="0"/>
        <w:jc w:val="both"/>
        <w:rPr>
          <w:sz w:val="24"/>
        </w:rPr>
      </w:pPr>
      <w:r>
        <w:rPr>
          <w:b/>
          <w:sz w:val="24"/>
        </w:rPr>
        <w:t>Legal/Regulatory</w:t>
      </w:r>
      <w:r>
        <w:rPr>
          <w:sz w:val="24"/>
        </w:rPr>
        <w:t>:</w:t>
      </w:r>
      <w:r>
        <w:rPr>
          <w:spacing w:val="-4"/>
          <w:sz w:val="24"/>
        </w:rPr>
        <w:t xml:space="preserve"> </w:t>
      </w:r>
      <w:r>
        <w:rPr>
          <w:sz w:val="24"/>
        </w:rPr>
        <w:t>Legal</w:t>
      </w:r>
      <w:r>
        <w:rPr>
          <w:spacing w:val="-4"/>
          <w:sz w:val="24"/>
        </w:rPr>
        <w:t xml:space="preserve"> </w:t>
      </w:r>
      <w:r>
        <w:rPr>
          <w:sz w:val="24"/>
        </w:rPr>
        <w:t>recognition</w:t>
      </w:r>
      <w:r>
        <w:rPr>
          <w:spacing w:val="-4"/>
          <w:sz w:val="24"/>
        </w:rPr>
        <w:t xml:space="preserve"> </w:t>
      </w:r>
      <w:r>
        <w:rPr>
          <w:sz w:val="24"/>
        </w:rPr>
        <w:t>of</w:t>
      </w:r>
      <w:r>
        <w:rPr>
          <w:spacing w:val="-4"/>
          <w:sz w:val="24"/>
        </w:rPr>
        <w:t xml:space="preserve"> </w:t>
      </w:r>
      <w:r>
        <w:rPr>
          <w:sz w:val="24"/>
        </w:rPr>
        <w:t>smart</w:t>
      </w:r>
      <w:r>
        <w:rPr>
          <w:spacing w:val="-4"/>
          <w:sz w:val="24"/>
        </w:rPr>
        <w:t xml:space="preserve"> </w:t>
      </w:r>
      <w:r>
        <w:rPr>
          <w:sz w:val="24"/>
        </w:rPr>
        <w:t>contracts</w:t>
      </w:r>
      <w:r>
        <w:rPr>
          <w:spacing w:val="-5"/>
          <w:sz w:val="24"/>
        </w:rPr>
        <w:t xml:space="preserve"> </w:t>
      </w:r>
      <w:r>
        <w:rPr>
          <w:sz w:val="24"/>
        </w:rPr>
        <w:t>is</w:t>
      </w:r>
      <w:r>
        <w:rPr>
          <w:spacing w:val="-5"/>
          <w:sz w:val="24"/>
        </w:rPr>
        <w:t xml:space="preserve"> </w:t>
      </w:r>
      <w:r>
        <w:rPr>
          <w:sz w:val="24"/>
        </w:rPr>
        <w:t>evolving,</w:t>
      </w:r>
      <w:r>
        <w:rPr>
          <w:spacing w:val="-4"/>
          <w:sz w:val="24"/>
        </w:rPr>
        <w:t xml:space="preserve"> </w:t>
      </w:r>
      <w:r>
        <w:rPr>
          <w:sz w:val="24"/>
        </w:rPr>
        <w:t>and</w:t>
      </w:r>
      <w:r>
        <w:rPr>
          <w:spacing w:val="-4"/>
          <w:sz w:val="24"/>
        </w:rPr>
        <w:t xml:space="preserve"> </w:t>
      </w:r>
      <w:r>
        <w:rPr>
          <w:sz w:val="24"/>
        </w:rPr>
        <w:t>they must meet traditional contract law requirements.</w:t>
      </w:r>
    </w:p>
    <w:p w14:paraId="2391A07D">
      <w:pPr>
        <w:pStyle w:val="15"/>
        <w:numPr>
          <w:ilvl w:val="2"/>
          <w:numId w:val="7"/>
        </w:numPr>
        <w:tabs>
          <w:tab w:val="left" w:pos="1605"/>
        </w:tabs>
        <w:spacing w:before="168" w:after="0" w:line="252" w:lineRule="auto"/>
        <w:ind w:left="1440" w:leftChars="0" w:right="624" w:hanging="360" w:firstLineChars="0"/>
        <w:jc w:val="both"/>
        <w:rPr>
          <w:sz w:val="24"/>
        </w:rPr>
      </w:pPr>
      <w:r>
        <w:rPr>
          <w:b/>
          <w:sz w:val="24"/>
        </w:rPr>
        <w:t>Economic Viability</w:t>
      </w:r>
      <w:r>
        <w:rPr>
          <w:sz w:val="24"/>
        </w:rPr>
        <w:t>: Smart contracts can significantly reduce costs by automating</w:t>
      </w:r>
      <w:r>
        <w:rPr>
          <w:spacing w:val="-5"/>
          <w:sz w:val="24"/>
        </w:rPr>
        <w:t xml:space="preserve"> </w:t>
      </w:r>
      <w:r>
        <w:rPr>
          <w:sz w:val="24"/>
        </w:rPr>
        <w:t>processes</w:t>
      </w:r>
      <w:r>
        <w:rPr>
          <w:spacing w:val="-6"/>
          <w:sz w:val="24"/>
        </w:rPr>
        <w:t xml:space="preserve"> </w:t>
      </w:r>
      <w:r>
        <w:rPr>
          <w:sz w:val="24"/>
        </w:rPr>
        <w:t>like</w:t>
      </w:r>
      <w:r>
        <w:rPr>
          <w:spacing w:val="-6"/>
          <w:sz w:val="24"/>
        </w:rPr>
        <w:t xml:space="preserve"> </w:t>
      </w:r>
      <w:r>
        <w:rPr>
          <w:sz w:val="24"/>
        </w:rPr>
        <w:t>payments,</w:t>
      </w:r>
      <w:r>
        <w:rPr>
          <w:spacing w:val="-5"/>
          <w:sz w:val="24"/>
        </w:rPr>
        <w:t xml:space="preserve"> </w:t>
      </w:r>
      <w:r>
        <w:rPr>
          <w:sz w:val="24"/>
        </w:rPr>
        <w:t>disputes,</w:t>
      </w:r>
      <w:r>
        <w:rPr>
          <w:spacing w:val="-5"/>
          <w:sz w:val="24"/>
        </w:rPr>
        <w:t xml:space="preserve"> </w:t>
      </w:r>
      <w:r>
        <w:rPr>
          <w:sz w:val="24"/>
        </w:rPr>
        <w:t>and</w:t>
      </w:r>
      <w:r>
        <w:rPr>
          <w:spacing w:val="-5"/>
          <w:sz w:val="24"/>
        </w:rPr>
        <w:t xml:space="preserve"> </w:t>
      </w:r>
      <w:r>
        <w:rPr>
          <w:sz w:val="24"/>
        </w:rPr>
        <w:t>contract</w:t>
      </w:r>
      <w:r>
        <w:rPr>
          <w:spacing w:val="-5"/>
          <w:sz w:val="24"/>
        </w:rPr>
        <w:t xml:space="preserve"> </w:t>
      </w:r>
      <w:r>
        <w:rPr>
          <w:sz w:val="24"/>
        </w:rPr>
        <w:t>enforcement.</w:t>
      </w:r>
    </w:p>
    <w:p w14:paraId="402A9FAD">
      <w:pPr>
        <w:pStyle w:val="2"/>
        <w:numPr>
          <w:numId w:val="0"/>
        </w:numPr>
        <w:tabs>
          <w:tab w:val="left" w:pos="235"/>
        </w:tabs>
        <w:spacing w:before="232" w:after="0" w:line="240" w:lineRule="auto"/>
        <w:ind w:leftChars="0" w:right="7254" w:rightChars="0"/>
        <w:jc w:val="both"/>
        <w:rPr>
          <w:spacing w:val="-4"/>
        </w:rPr>
      </w:pPr>
    </w:p>
    <w:p w14:paraId="3D721EF3">
      <w:pPr>
        <w:pStyle w:val="2"/>
        <w:numPr>
          <w:ilvl w:val="0"/>
          <w:numId w:val="7"/>
        </w:numPr>
        <w:tabs>
          <w:tab w:val="left" w:pos="235"/>
        </w:tabs>
        <w:spacing w:before="232" w:after="0" w:line="240" w:lineRule="auto"/>
        <w:ind w:left="240" w:leftChars="0" w:right="7254" w:rightChars="0" w:hanging="240" w:firstLineChars="0"/>
        <w:jc w:val="both"/>
      </w:pPr>
      <w:r>
        <w:rPr>
          <w:spacing w:val="-4"/>
          <w:sz w:val="28"/>
          <w:szCs w:val="28"/>
        </w:rPr>
        <w:t>Voting</w:t>
      </w:r>
      <w:r>
        <w:rPr>
          <w:spacing w:val="-2"/>
          <w:sz w:val="28"/>
          <w:szCs w:val="28"/>
        </w:rPr>
        <w:t xml:space="preserve"> Systems</w:t>
      </w:r>
      <w:r>
        <w:rPr>
          <w:rFonts w:hint="default"/>
          <w:spacing w:val="-2"/>
          <w:sz w:val="28"/>
          <w:szCs w:val="28"/>
          <w:lang w:val="en-IN"/>
        </w:rPr>
        <w:t>:</w:t>
      </w:r>
    </w:p>
    <w:p w14:paraId="0AE84AD1">
      <w:pPr>
        <w:pStyle w:val="7"/>
        <w:spacing w:before="180"/>
        <w:ind w:left="165" w:firstLine="0"/>
        <w:jc w:val="both"/>
      </w:pPr>
      <w:r>
        <w:rPr>
          <w:b/>
        </w:rPr>
        <w:t>Use</w:t>
      </w:r>
      <w:r>
        <w:rPr>
          <w:b/>
          <w:spacing w:val="-4"/>
        </w:rPr>
        <w:t xml:space="preserve"> </w:t>
      </w:r>
      <w:r>
        <w:rPr>
          <w:b/>
        </w:rPr>
        <w:t>Case</w:t>
      </w:r>
      <w:r>
        <w:t>:</w:t>
      </w:r>
      <w:r>
        <w:rPr>
          <w:spacing w:val="-1"/>
        </w:rPr>
        <w:t xml:space="preserve"> </w:t>
      </w:r>
      <w:r>
        <w:t>Secure,</w:t>
      </w:r>
      <w:r>
        <w:rPr>
          <w:spacing w:val="-2"/>
        </w:rPr>
        <w:t xml:space="preserve"> </w:t>
      </w:r>
      <w:r>
        <w:t>transparent,</w:t>
      </w:r>
      <w:r>
        <w:rPr>
          <w:spacing w:val="-2"/>
        </w:rPr>
        <w:t xml:space="preserve"> </w:t>
      </w:r>
      <w:r>
        <w:t>and</w:t>
      </w:r>
      <w:r>
        <w:rPr>
          <w:spacing w:val="-1"/>
        </w:rPr>
        <w:t xml:space="preserve"> </w:t>
      </w:r>
      <w:r>
        <w:t>tamper-proof</w:t>
      </w:r>
      <w:r>
        <w:rPr>
          <w:spacing w:val="-3"/>
        </w:rPr>
        <w:t xml:space="preserve"> </w:t>
      </w:r>
      <w:r>
        <w:rPr>
          <w:spacing w:val="-2"/>
        </w:rPr>
        <w:t>voting.</w:t>
      </w:r>
    </w:p>
    <w:p w14:paraId="48523B02">
      <w:pPr>
        <w:pStyle w:val="15"/>
        <w:numPr>
          <w:ilvl w:val="1"/>
          <w:numId w:val="7"/>
        </w:numPr>
        <w:tabs>
          <w:tab w:val="left" w:pos="885"/>
        </w:tabs>
        <w:spacing w:before="182" w:after="0" w:line="259" w:lineRule="auto"/>
        <w:ind w:left="720" w:leftChars="0" w:right="681" w:hanging="360" w:firstLineChars="0"/>
        <w:jc w:val="both"/>
        <w:rPr>
          <w:sz w:val="24"/>
        </w:rPr>
      </w:pPr>
      <w:r>
        <w:rPr>
          <w:b/>
          <w:sz w:val="24"/>
        </w:rPr>
        <w:t>Description</w:t>
      </w:r>
      <w:r>
        <w:rPr>
          <w:sz w:val="24"/>
        </w:rPr>
        <w:t>:</w:t>
      </w:r>
      <w:r>
        <w:rPr>
          <w:spacing w:val="-5"/>
          <w:sz w:val="24"/>
        </w:rPr>
        <w:t xml:space="preserve"> </w:t>
      </w:r>
      <w:r>
        <w:rPr>
          <w:sz w:val="24"/>
        </w:rPr>
        <w:t>Blockchain</w:t>
      </w:r>
      <w:r>
        <w:rPr>
          <w:spacing w:val="-3"/>
          <w:sz w:val="24"/>
        </w:rPr>
        <w:t xml:space="preserve"> </w:t>
      </w:r>
      <w:r>
        <w:rPr>
          <w:sz w:val="24"/>
        </w:rPr>
        <w:t>can</w:t>
      </w:r>
      <w:r>
        <w:rPr>
          <w:spacing w:val="-5"/>
          <w:sz w:val="24"/>
        </w:rPr>
        <w:t xml:space="preserve"> </w:t>
      </w:r>
      <w:r>
        <w:rPr>
          <w:sz w:val="24"/>
        </w:rPr>
        <w:t>offer</w:t>
      </w:r>
      <w:r>
        <w:rPr>
          <w:spacing w:val="-4"/>
          <w:sz w:val="24"/>
        </w:rPr>
        <w:t xml:space="preserve"> </w:t>
      </w:r>
      <w:r>
        <w:rPr>
          <w:sz w:val="24"/>
        </w:rPr>
        <w:t>a</w:t>
      </w:r>
      <w:r>
        <w:rPr>
          <w:spacing w:val="-6"/>
          <w:sz w:val="24"/>
        </w:rPr>
        <w:t xml:space="preserve"> </w:t>
      </w:r>
      <w:r>
        <w:rPr>
          <w:sz w:val="24"/>
        </w:rPr>
        <w:t>decentralized</w:t>
      </w:r>
      <w:r>
        <w:rPr>
          <w:spacing w:val="-3"/>
          <w:sz w:val="24"/>
        </w:rPr>
        <w:t xml:space="preserve"> </w:t>
      </w:r>
      <w:r>
        <w:rPr>
          <w:sz w:val="24"/>
        </w:rPr>
        <w:t>and</w:t>
      </w:r>
      <w:r>
        <w:rPr>
          <w:spacing w:val="-5"/>
          <w:sz w:val="24"/>
        </w:rPr>
        <w:t xml:space="preserve"> </w:t>
      </w:r>
      <w:r>
        <w:rPr>
          <w:sz w:val="24"/>
        </w:rPr>
        <w:t>secure</w:t>
      </w:r>
      <w:r>
        <w:rPr>
          <w:spacing w:val="-6"/>
          <w:sz w:val="24"/>
        </w:rPr>
        <w:t xml:space="preserve"> </w:t>
      </w:r>
      <w:r>
        <w:rPr>
          <w:sz w:val="24"/>
        </w:rPr>
        <w:t>voting</w:t>
      </w:r>
      <w:r>
        <w:rPr>
          <w:spacing w:val="-5"/>
          <w:sz w:val="24"/>
        </w:rPr>
        <w:t xml:space="preserve"> </w:t>
      </w:r>
      <w:r>
        <w:rPr>
          <w:sz w:val="24"/>
        </w:rPr>
        <w:t>system</w:t>
      </w:r>
      <w:r>
        <w:rPr>
          <w:spacing w:val="-5"/>
          <w:sz w:val="24"/>
        </w:rPr>
        <w:t xml:space="preserve"> </w:t>
      </w:r>
      <w:r>
        <w:rPr>
          <w:sz w:val="24"/>
        </w:rPr>
        <w:t>for elections, ensuring transparency and reducing the risk of election fraud.</w:t>
      </w:r>
    </w:p>
    <w:p w14:paraId="7D284CD9">
      <w:pPr>
        <w:pStyle w:val="2"/>
        <w:numPr>
          <w:ilvl w:val="1"/>
          <w:numId w:val="7"/>
        </w:numPr>
        <w:tabs>
          <w:tab w:val="left" w:pos="359"/>
        </w:tabs>
        <w:spacing w:before="161" w:after="0" w:line="240" w:lineRule="auto"/>
        <w:ind w:left="194" w:leftChars="0" w:right="7192" w:hanging="359" w:firstLineChars="0"/>
        <w:jc w:val="both"/>
        <w:rPr>
          <w:b w:val="0"/>
        </w:rPr>
      </w:pPr>
      <w:r>
        <w:rPr>
          <w:spacing w:val="-2"/>
        </w:rPr>
        <w:t>Feasibility</w:t>
      </w:r>
      <w:r>
        <w:rPr>
          <w:b w:val="0"/>
          <w:spacing w:val="-2"/>
        </w:rPr>
        <w:t>:</w:t>
      </w:r>
    </w:p>
    <w:p w14:paraId="34A97625">
      <w:pPr>
        <w:pStyle w:val="15"/>
        <w:numPr>
          <w:ilvl w:val="2"/>
          <w:numId w:val="7"/>
        </w:numPr>
        <w:tabs>
          <w:tab w:val="left" w:pos="1605"/>
        </w:tabs>
        <w:spacing w:before="182" w:after="0" w:line="252" w:lineRule="auto"/>
        <w:ind w:left="1440" w:leftChars="0" w:right="527" w:hanging="360" w:firstLineChars="0"/>
        <w:jc w:val="both"/>
        <w:rPr>
          <w:sz w:val="24"/>
        </w:rPr>
      </w:pPr>
      <w:r>
        <w:rPr>
          <w:b/>
          <w:sz w:val="24"/>
        </w:rPr>
        <w:t>Technical</w:t>
      </w:r>
      <w:r>
        <w:rPr>
          <w:b/>
          <w:spacing w:val="-12"/>
          <w:sz w:val="24"/>
        </w:rPr>
        <w:t xml:space="preserve"> </w:t>
      </w:r>
      <w:r>
        <w:rPr>
          <w:b/>
          <w:sz w:val="24"/>
        </w:rPr>
        <w:t>Feasibility</w:t>
      </w:r>
      <w:r>
        <w:rPr>
          <w:sz w:val="24"/>
        </w:rPr>
        <w:t>:</w:t>
      </w:r>
      <w:r>
        <w:rPr>
          <w:spacing w:val="-11"/>
          <w:sz w:val="24"/>
        </w:rPr>
        <w:t xml:space="preserve"> </w:t>
      </w:r>
      <w:r>
        <w:rPr>
          <w:sz w:val="24"/>
        </w:rPr>
        <w:t>High,</w:t>
      </w:r>
      <w:r>
        <w:rPr>
          <w:spacing w:val="-11"/>
          <w:sz w:val="24"/>
        </w:rPr>
        <w:t xml:space="preserve"> </w:t>
      </w:r>
      <w:r>
        <w:rPr>
          <w:sz w:val="24"/>
        </w:rPr>
        <w:t>with</w:t>
      </w:r>
      <w:r>
        <w:rPr>
          <w:spacing w:val="-11"/>
          <w:sz w:val="24"/>
        </w:rPr>
        <w:t xml:space="preserve"> </w:t>
      </w:r>
      <w:r>
        <w:rPr>
          <w:sz w:val="24"/>
        </w:rPr>
        <w:t>blockchain</w:t>
      </w:r>
      <w:r>
        <w:rPr>
          <w:spacing w:val="-11"/>
          <w:sz w:val="24"/>
        </w:rPr>
        <w:t xml:space="preserve"> </w:t>
      </w:r>
      <w:r>
        <w:rPr>
          <w:sz w:val="24"/>
        </w:rPr>
        <w:t>solutions</w:t>
      </w:r>
      <w:r>
        <w:rPr>
          <w:spacing w:val="-12"/>
          <w:sz w:val="24"/>
        </w:rPr>
        <w:t xml:space="preserve"> </w:t>
      </w:r>
      <w:r>
        <w:rPr>
          <w:sz w:val="24"/>
        </w:rPr>
        <w:t>like</w:t>
      </w:r>
      <w:r>
        <w:rPr>
          <w:spacing w:val="-15"/>
          <w:sz w:val="24"/>
        </w:rPr>
        <w:t xml:space="preserve"> </w:t>
      </w:r>
      <w:r>
        <w:rPr>
          <w:sz w:val="24"/>
        </w:rPr>
        <w:t>Voatz</w:t>
      </w:r>
      <w:r>
        <w:rPr>
          <w:spacing w:val="-11"/>
          <w:sz w:val="24"/>
        </w:rPr>
        <w:t xml:space="preserve"> </w:t>
      </w:r>
      <w:r>
        <w:rPr>
          <w:sz w:val="24"/>
        </w:rPr>
        <w:t>already being explored for secure voting.</w:t>
      </w:r>
    </w:p>
    <w:p w14:paraId="42858E9D">
      <w:pPr>
        <w:pStyle w:val="15"/>
        <w:numPr>
          <w:ilvl w:val="2"/>
          <w:numId w:val="7"/>
        </w:numPr>
        <w:tabs>
          <w:tab w:val="left" w:pos="1605"/>
        </w:tabs>
        <w:spacing w:before="168" w:after="0" w:line="252" w:lineRule="auto"/>
        <w:ind w:left="1440" w:leftChars="0" w:right="34" w:hanging="360" w:firstLineChars="0"/>
        <w:jc w:val="both"/>
        <w:rPr>
          <w:sz w:val="24"/>
        </w:rPr>
      </w:pPr>
      <w:r>
        <w:rPr>
          <w:b/>
          <w:sz w:val="24"/>
        </w:rPr>
        <w:t>Scalability</w:t>
      </w:r>
      <w:r>
        <w:rPr>
          <w:sz w:val="24"/>
        </w:rPr>
        <w:t>:</w:t>
      </w:r>
      <w:r>
        <w:rPr>
          <w:spacing w:val="-8"/>
          <w:sz w:val="24"/>
        </w:rPr>
        <w:t xml:space="preserve"> </w:t>
      </w:r>
      <w:r>
        <w:rPr>
          <w:sz w:val="24"/>
        </w:rPr>
        <w:t>While</w:t>
      </w:r>
      <w:r>
        <w:rPr>
          <w:spacing w:val="-4"/>
          <w:sz w:val="24"/>
        </w:rPr>
        <w:t xml:space="preserve"> </w:t>
      </w:r>
      <w:r>
        <w:rPr>
          <w:sz w:val="24"/>
        </w:rPr>
        <w:t>blockchain</w:t>
      </w:r>
      <w:r>
        <w:rPr>
          <w:spacing w:val="-3"/>
          <w:sz w:val="24"/>
        </w:rPr>
        <w:t xml:space="preserve"> </w:t>
      </w:r>
      <w:r>
        <w:rPr>
          <w:sz w:val="24"/>
        </w:rPr>
        <w:t>can</w:t>
      </w:r>
      <w:r>
        <w:rPr>
          <w:spacing w:val="-3"/>
          <w:sz w:val="24"/>
        </w:rPr>
        <w:t xml:space="preserve"> </w:t>
      </w:r>
      <w:r>
        <w:rPr>
          <w:sz w:val="24"/>
        </w:rPr>
        <w:t>scale,</w:t>
      </w:r>
      <w:r>
        <w:rPr>
          <w:spacing w:val="-3"/>
          <w:sz w:val="24"/>
        </w:rPr>
        <w:t xml:space="preserve"> </w:t>
      </w:r>
      <w:r>
        <w:rPr>
          <w:sz w:val="24"/>
        </w:rPr>
        <w:t>the</w:t>
      </w:r>
      <w:r>
        <w:rPr>
          <w:spacing w:val="-4"/>
          <w:sz w:val="24"/>
        </w:rPr>
        <w:t xml:space="preserve"> </w:t>
      </w:r>
      <w:r>
        <w:rPr>
          <w:sz w:val="24"/>
        </w:rPr>
        <w:t>number</w:t>
      </w:r>
      <w:r>
        <w:rPr>
          <w:spacing w:val="-3"/>
          <w:sz w:val="24"/>
        </w:rPr>
        <w:t xml:space="preserve"> </w:t>
      </w:r>
      <w:r>
        <w:rPr>
          <w:sz w:val="24"/>
        </w:rPr>
        <w:t>of</w:t>
      </w:r>
      <w:r>
        <w:rPr>
          <w:spacing w:val="-5"/>
          <w:sz w:val="24"/>
        </w:rPr>
        <w:t xml:space="preserve"> </w:t>
      </w:r>
      <w:r>
        <w:rPr>
          <w:sz w:val="24"/>
        </w:rPr>
        <w:t>voters</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speed</w:t>
      </w:r>
      <w:r>
        <w:rPr>
          <w:spacing w:val="-3"/>
          <w:sz w:val="24"/>
        </w:rPr>
        <w:t xml:space="preserve"> </w:t>
      </w:r>
      <w:r>
        <w:rPr>
          <w:sz w:val="24"/>
        </w:rPr>
        <w:t>of blockchain transactions will be crucial factors in large-scale elections.</w:t>
      </w:r>
    </w:p>
    <w:p w14:paraId="0FAEA3EE">
      <w:pPr>
        <w:pStyle w:val="15"/>
        <w:numPr>
          <w:ilvl w:val="2"/>
          <w:numId w:val="7"/>
        </w:numPr>
        <w:tabs>
          <w:tab w:val="left" w:pos="1605"/>
        </w:tabs>
        <w:spacing w:before="166" w:after="0" w:line="254" w:lineRule="auto"/>
        <w:ind w:left="1440" w:leftChars="0" w:right="320" w:hanging="360" w:firstLineChars="0"/>
        <w:jc w:val="both"/>
        <w:rPr>
          <w:sz w:val="24"/>
        </w:rPr>
      </w:pPr>
      <w:r>
        <w:rPr>
          <w:b/>
          <w:sz w:val="24"/>
        </w:rPr>
        <w:t>Security</w:t>
      </w:r>
      <w:r>
        <w:rPr>
          <w:b/>
          <w:spacing w:val="-4"/>
          <w:sz w:val="24"/>
        </w:rPr>
        <w:t xml:space="preserve"> </w:t>
      </w:r>
      <w:r>
        <w:rPr>
          <w:b/>
          <w:sz w:val="24"/>
        </w:rPr>
        <w:t>&amp;</w:t>
      </w:r>
      <w:r>
        <w:rPr>
          <w:b/>
          <w:spacing w:val="-5"/>
          <w:sz w:val="24"/>
        </w:rPr>
        <w:t xml:space="preserve"> </w:t>
      </w:r>
      <w:r>
        <w:rPr>
          <w:b/>
          <w:sz w:val="24"/>
        </w:rPr>
        <w:t>Privacy</w:t>
      </w:r>
      <w:r>
        <w:rPr>
          <w:sz w:val="24"/>
        </w:rPr>
        <w:t>:</w:t>
      </w:r>
      <w:r>
        <w:rPr>
          <w:spacing w:val="-4"/>
          <w:sz w:val="24"/>
        </w:rPr>
        <w:t xml:space="preserve"> </w:t>
      </w:r>
      <w:r>
        <w:rPr>
          <w:sz w:val="24"/>
        </w:rPr>
        <w:t>Blockchain</w:t>
      </w:r>
      <w:r>
        <w:rPr>
          <w:spacing w:val="-4"/>
          <w:sz w:val="24"/>
        </w:rPr>
        <w:t xml:space="preserve"> </w:t>
      </w:r>
      <w:r>
        <w:rPr>
          <w:sz w:val="24"/>
        </w:rPr>
        <w:t>offers</w:t>
      </w:r>
      <w:r>
        <w:rPr>
          <w:spacing w:val="-3"/>
          <w:sz w:val="24"/>
        </w:rPr>
        <w:t xml:space="preserve"> </w:t>
      </w:r>
      <w:r>
        <w:rPr>
          <w:sz w:val="24"/>
        </w:rPr>
        <w:t>a</w:t>
      </w:r>
      <w:r>
        <w:rPr>
          <w:spacing w:val="-5"/>
          <w:sz w:val="24"/>
        </w:rPr>
        <w:t xml:space="preserve"> </w:t>
      </w:r>
      <w:r>
        <w:rPr>
          <w:sz w:val="24"/>
        </w:rPr>
        <w:t>transparent</w:t>
      </w:r>
      <w:r>
        <w:rPr>
          <w:spacing w:val="-4"/>
          <w:sz w:val="24"/>
        </w:rPr>
        <w:t xml:space="preserve"> </w:t>
      </w:r>
      <w:r>
        <w:rPr>
          <w:sz w:val="24"/>
        </w:rPr>
        <w:t>yet</w:t>
      </w:r>
      <w:r>
        <w:rPr>
          <w:spacing w:val="-4"/>
          <w:sz w:val="24"/>
        </w:rPr>
        <w:t xml:space="preserve"> </w:t>
      </w:r>
      <w:r>
        <w:rPr>
          <w:sz w:val="24"/>
        </w:rPr>
        <w:t>secure</w:t>
      </w:r>
      <w:r>
        <w:rPr>
          <w:spacing w:val="-5"/>
          <w:sz w:val="24"/>
        </w:rPr>
        <w:t xml:space="preserve"> </w:t>
      </w:r>
      <w:r>
        <w:rPr>
          <w:sz w:val="24"/>
        </w:rPr>
        <w:t>solution</w:t>
      </w:r>
      <w:r>
        <w:rPr>
          <w:spacing w:val="-4"/>
          <w:sz w:val="24"/>
        </w:rPr>
        <w:t xml:space="preserve"> </w:t>
      </w:r>
      <w:r>
        <w:rPr>
          <w:sz w:val="24"/>
        </w:rPr>
        <w:t>for voting, ensuring data immutability while protecting voter anonymity.</w:t>
      </w:r>
    </w:p>
    <w:p w14:paraId="24CD70AB">
      <w:pPr>
        <w:pStyle w:val="15"/>
        <w:numPr>
          <w:ilvl w:val="2"/>
          <w:numId w:val="7"/>
        </w:numPr>
        <w:tabs>
          <w:tab w:val="left" w:pos="1605"/>
        </w:tabs>
        <w:spacing w:before="80" w:after="0" w:line="252" w:lineRule="auto"/>
        <w:ind w:left="1440" w:leftChars="0" w:right="287" w:hanging="360" w:firstLineChars="0"/>
        <w:jc w:val="both"/>
        <w:rPr>
          <w:sz w:val="24"/>
        </w:rPr>
      </w:pPr>
      <w:r>
        <w:rPr>
          <w:b/>
          <w:sz w:val="24"/>
        </w:rPr>
        <w:t>Legal/Regulatory</w:t>
      </w:r>
      <w:r>
        <w:rPr>
          <w:sz w:val="24"/>
        </w:rPr>
        <w:t>:</w:t>
      </w:r>
      <w:r>
        <w:rPr>
          <w:spacing w:val="-5"/>
          <w:sz w:val="24"/>
        </w:rPr>
        <w:t xml:space="preserve"> </w:t>
      </w:r>
      <w:r>
        <w:rPr>
          <w:sz w:val="24"/>
        </w:rPr>
        <w:t>Legal</w:t>
      </w:r>
      <w:r>
        <w:rPr>
          <w:spacing w:val="-5"/>
          <w:sz w:val="24"/>
        </w:rPr>
        <w:t xml:space="preserve"> </w:t>
      </w:r>
      <w:r>
        <w:rPr>
          <w:sz w:val="24"/>
        </w:rPr>
        <w:t>challenges</w:t>
      </w:r>
      <w:r>
        <w:rPr>
          <w:spacing w:val="-6"/>
          <w:sz w:val="24"/>
        </w:rPr>
        <w:t xml:space="preserve"> </w:t>
      </w:r>
      <w:r>
        <w:rPr>
          <w:sz w:val="24"/>
        </w:rPr>
        <w:t>related</w:t>
      </w:r>
      <w:r>
        <w:rPr>
          <w:spacing w:val="-5"/>
          <w:sz w:val="24"/>
        </w:rPr>
        <w:t xml:space="preserve"> </w:t>
      </w:r>
      <w:r>
        <w:rPr>
          <w:sz w:val="24"/>
        </w:rPr>
        <w:t>to</w:t>
      </w:r>
      <w:r>
        <w:rPr>
          <w:spacing w:val="-5"/>
          <w:sz w:val="24"/>
        </w:rPr>
        <w:t xml:space="preserve"> </w:t>
      </w:r>
      <w:r>
        <w:rPr>
          <w:sz w:val="24"/>
        </w:rPr>
        <w:t>voter</w:t>
      </w:r>
      <w:r>
        <w:rPr>
          <w:spacing w:val="-7"/>
          <w:sz w:val="24"/>
        </w:rPr>
        <w:t xml:space="preserve"> </w:t>
      </w:r>
      <w:r>
        <w:rPr>
          <w:sz w:val="24"/>
        </w:rPr>
        <w:t>authentication,</w:t>
      </w:r>
      <w:r>
        <w:rPr>
          <w:spacing w:val="-5"/>
          <w:sz w:val="24"/>
        </w:rPr>
        <w:t xml:space="preserve"> </w:t>
      </w:r>
      <w:r>
        <w:rPr>
          <w:sz w:val="24"/>
        </w:rPr>
        <w:t>identity verification, and election laws need to be addressed.</w:t>
      </w:r>
    </w:p>
    <w:p w14:paraId="06D17713">
      <w:pPr>
        <w:pStyle w:val="15"/>
        <w:numPr>
          <w:ilvl w:val="2"/>
          <w:numId w:val="7"/>
        </w:numPr>
        <w:tabs>
          <w:tab w:val="left" w:pos="1605"/>
        </w:tabs>
        <w:spacing w:before="168" w:after="0" w:line="252" w:lineRule="auto"/>
        <w:ind w:left="1440" w:leftChars="0" w:right="335" w:hanging="360" w:firstLineChars="0"/>
        <w:jc w:val="both"/>
        <w:rPr>
          <w:sz w:val="24"/>
        </w:rPr>
      </w:pPr>
      <w:r>
        <w:rPr>
          <w:b/>
          <w:sz w:val="24"/>
        </w:rPr>
        <w:t>Economic</w:t>
      </w:r>
      <w:r>
        <w:rPr>
          <w:b/>
          <w:spacing w:val="-10"/>
          <w:sz w:val="24"/>
        </w:rPr>
        <w:t xml:space="preserve"> </w:t>
      </w:r>
      <w:r>
        <w:rPr>
          <w:b/>
          <w:sz w:val="24"/>
        </w:rPr>
        <w:t>Viability</w:t>
      </w:r>
      <w:r>
        <w:rPr>
          <w:sz w:val="24"/>
        </w:rPr>
        <w:t>:</w:t>
      </w:r>
      <w:r>
        <w:rPr>
          <w:spacing w:val="-7"/>
          <w:sz w:val="24"/>
        </w:rPr>
        <w:t xml:space="preserve"> </w:t>
      </w:r>
      <w:r>
        <w:rPr>
          <w:sz w:val="24"/>
        </w:rPr>
        <w:t>Blockchain</w:t>
      </w:r>
      <w:r>
        <w:rPr>
          <w:spacing w:val="-5"/>
          <w:sz w:val="24"/>
        </w:rPr>
        <w:t xml:space="preserve"> </w:t>
      </w:r>
      <w:r>
        <w:rPr>
          <w:sz w:val="24"/>
        </w:rPr>
        <w:t>voting</w:t>
      </w:r>
      <w:r>
        <w:rPr>
          <w:spacing w:val="-5"/>
          <w:sz w:val="24"/>
        </w:rPr>
        <w:t xml:space="preserve"> </w:t>
      </w:r>
      <w:r>
        <w:rPr>
          <w:sz w:val="24"/>
        </w:rPr>
        <w:t>can</w:t>
      </w:r>
      <w:r>
        <w:rPr>
          <w:spacing w:val="-5"/>
          <w:sz w:val="24"/>
        </w:rPr>
        <w:t xml:space="preserve"> </w:t>
      </w:r>
      <w:r>
        <w:rPr>
          <w:sz w:val="24"/>
        </w:rPr>
        <w:t>save</w:t>
      </w:r>
      <w:r>
        <w:rPr>
          <w:spacing w:val="-4"/>
          <w:sz w:val="24"/>
        </w:rPr>
        <w:t xml:space="preserve"> </w:t>
      </w:r>
      <w:r>
        <w:rPr>
          <w:sz w:val="24"/>
        </w:rPr>
        <w:t>on</w:t>
      </w:r>
      <w:r>
        <w:rPr>
          <w:spacing w:val="-5"/>
          <w:sz w:val="24"/>
        </w:rPr>
        <w:t xml:space="preserve"> </w:t>
      </w:r>
      <w:r>
        <w:rPr>
          <w:sz w:val="24"/>
        </w:rPr>
        <w:t>the</w:t>
      </w:r>
      <w:r>
        <w:rPr>
          <w:spacing w:val="-5"/>
          <w:sz w:val="24"/>
        </w:rPr>
        <w:t xml:space="preserve"> </w:t>
      </w:r>
      <w:r>
        <w:rPr>
          <w:sz w:val="24"/>
        </w:rPr>
        <w:t>infrastructure</w:t>
      </w:r>
      <w:r>
        <w:rPr>
          <w:spacing w:val="-6"/>
          <w:sz w:val="24"/>
        </w:rPr>
        <w:t xml:space="preserve"> </w:t>
      </w:r>
      <w:r>
        <w:rPr>
          <w:sz w:val="24"/>
        </w:rPr>
        <w:t>costs associated with traditional voting systems, especially in remote areas.</w:t>
      </w:r>
    </w:p>
    <w:p w14:paraId="1E1781A1">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2A952AEC">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0E6FE82A">
      <w:pPr>
        <w:pStyle w:val="15"/>
        <w:numPr>
          <w:numId w:val="0"/>
        </w:numPr>
        <w:tabs>
          <w:tab w:val="left" w:pos="1605"/>
        </w:tabs>
        <w:spacing w:before="160" w:after="0" w:line="252" w:lineRule="auto"/>
        <w:ind w:right="316" w:rightChars="0"/>
        <w:jc w:val="both"/>
        <w:rPr>
          <w:rFonts w:hint="default" w:ascii="Times New Roman" w:hAnsi="Times New Roman" w:eastAsia="SimSun"/>
          <w:b w:val="0"/>
          <w:bCs w:val="0"/>
          <w:sz w:val="28"/>
          <w:szCs w:val="28"/>
          <w:lang w:val="en-IN"/>
        </w:rPr>
      </w:pPr>
    </w:p>
    <w:p w14:paraId="5301E2EC">
      <w:pPr>
        <w:pStyle w:val="2"/>
        <w:numPr>
          <w:ilvl w:val="0"/>
          <w:numId w:val="7"/>
        </w:numPr>
        <w:tabs>
          <w:tab w:val="left" w:pos="405"/>
        </w:tabs>
        <w:spacing w:before="229" w:after="0" w:line="240" w:lineRule="auto"/>
        <w:ind w:left="240" w:leftChars="0" w:right="0" w:hanging="240" w:firstLineChars="0"/>
        <w:jc w:val="both"/>
      </w:pPr>
      <w:r>
        <w:rPr>
          <w:sz w:val="28"/>
          <w:szCs w:val="28"/>
        </w:rPr>
        <w:t>Intellectual</w:t>
      </w:r>
      <w:r>
        <w:rPr>
          <w:spacing w:val="-6"/>
          <w:sz w:val="28"/>
          <w:szCs w:val="28"/>
        </w:rPr>
        <w:t xml:space="preserve"> </w:t>
      </w:r>
      <w:r>
        <w:rPr>
          <w:sz w:val="28"/>
          <w:szCs w:val="28"/>
        </w:rPr>
        <w:t>Property</w:t>
      </w:r>
      <w:r>
        <w:rPr>
          <w:spacing w:val="-5"/>
          <w:sz w:val="28"/>
          <w:szCs w:val="28"/>
        </w:rPr>
        <w:t xml:space="preserve"> </w:t>
      </w:r>
      <w:r>
        <w:rPr>
          <w:spacing w:val="-2"/>
          <w:sz w:val="28"/>
          <w:szCs w:val="28"/>
        </w:rPr>
        <w:t>Protection</w:t>
      </w:r>
      <w:r>
        <w:rPr>
          <w:rFonts w:hint="default"/>
          <w:spacing w:val="-2"/>
          <w:sz w:val="28"/>
          <w:szCs w:val="28"/>
          <w:lang w:val="en-IN"/>
        </w:rPr>
        <w:t>:</w:t>
      </w:r>
    </w:p>
    <w:p w14:paraId="020F5AB5">
      <w:pPr>
        <w:pStyle w:val="7"/>
        <w:spacing w:before="183"/>
        <w:ind w:left="165" w:firstLine="0"/>
        <w:jc w:val="both"/>
      </w:pPr>
      <w:r>
        <w:rPr>
          <w:b/>
        </w:rPr>
        <w:t>Use</w:t>
      </w:r>
      <w:r>
        <w:rPr>
          <w:b/>
          <w:spacing w:val="-5"/>
        </w:rPr>
        <w:t xml:space="preserve"> </w:t>
      </w:r>
      <w:r>
        <w:rPr>
          <w:b/>
        </w:rPr>
        <w:t>Case</w:t>
      </w:r>
      <w:r>
        <w:t>: Securing</w:t>
      </w:r>
      <w:r>
        <w:rPr>
          <w:spacing w:val="-1"/>
        </w:rPr>
        <w:t xml:space="preserve"> </w:t>
      </w:r>
      <w:r>
        <w:t>ownership and royalty</w:t>
      </w:r>
      <w:r>
        <w:rPr>
          <w:spacing w:val="-1"/>
        </w:rPr>
        <w:t xml:space="preserve"> </w:t>
      </w:r>
      <w:r>
        <w:t xml:space="preserve">distribution for </w:t>
      </w:r>
      <w:r>
        <w:rPr>
          <w:spacing w:val="-2"/>
        </w:rPr>
        <w:t>creators.</w:t>
      </w:r>
    </w:p>
    <w:p w14:paraId="0127DC27">
      <w:pPr>
        <w:pStyle w:val="15"/>
        <w:numPr>
          <w:ilvl w:val="1"/>
          <w:numId w:val="7"/>
        </w:numPr>
        <w:tabs>
          <w:tab w:val="left" w:pos="885"/>
        </w:tabs>
        <w:spacing w:before="182" w:after="0" w:line="259" w:lineRule="auto"/>
        <w:ind w:left="720" w:leftChars="0" w:right="359" w:hanging="360" w:firstLineChars="0"/>
        <w:jc w:val="both"/>
        <w:rPr>
          <w:sz w:val="24"/>
        </w:rPr>
      </w:pPr>
      <w:r>
        <w:rPr>
          <w:b/>
          <w:sz w:val="24"/>
        </w:rPr>
        <w:t>Description</w:t>
      </w:r>
      <w:r>
        <w:rPr>
          <w:sz w:val="24"/>
        </w:rPr>
        <w:t>:</w:t>
      </w:r>
      <w:r>
        <w:rPr>
          <w:spacing w:val="-2"/>
          <w:sz w:val="24"/>
        </w:rPr>
        <w:t xml:space="preserve"> </w:t>
      </w:r>
      <w:r>
        <w:rPr>
          <w:sz w:val="24"/>
        </w:rPr>
        <w:t>Blockchain can</w:t>
      </w:r>
      <w:r>
        <w:rPr>
          <w:spacing w:val="-2"/>
          <w:sz w:val="24"/>
        </w:rPr>
        <w:t xml:space="preserve"> </w:t>
      </w:r>
      <w:r>
        <w:rPr>
          <w:sz w:val="24"/>
        </w:rPr>
        <w:t>record</w:t>
      </w:r>
      <w:r>
        <w:rPr>
          <w:spacing w:val="-2"/>
          <w:sz w:val="24"/>
        </w:rPr>
        <w:t xml:space="preserve"> </w:t>
      </w:r>
      <w:r>
        <w:rPr>
          <w:sz w:val="24"/>
        </w:rPr>
        <w:t>the</w:t>
      </w:r>
      <w:r>
        <w:rPr>
          <w:spacing w:val="-4"/>
          <w:sz w:val="24"/>
        </w:rPr>
        <w:t xml:space="preserve"> </w:t>
      </w:r>
      <w:r>
        <w:rPr>
          <w:sz w:val="24"/>
        </w:rPr>
        <w:t>ownership</w:t>
      </w:r>
      <w:r>
        <w:rPr>
          <w:spacing w:val="-2"/>
          <w:sz w:val="24"/>
        </w:rPr>
        <w:t xml:space="preserve"> </w:t>
      </w:r>
      <w:r>
        <w:rPr>
          <w:sz w:val="24"/>
        </w:rPr>
        <w:t>of</w:t>
      </w:r>
      <w:r>
        <w:rPr>
          <w:spacing w:val="-2"/>
          <w:sz w:val="24"/>
        </w:rPr>
        <w:t xml:space="preserve"> </w:t>
      </w:r>
      <w:r>
        <w:rPr>
          <w:sz w:val="24"/>
        </w:rPr>
        <w:t>digital</w:t>
      </w:r>
      <w:r>
        <w:rPr>
          <w:spacing w:val="-2"/>
          <w:sz w:val="24"/>
        </w:rPr>
        <w:t xml:space="preserve"> </w:t>
      </w:r>
      <w:r>
        <w:rPr>
          <w:sz w:val="24"/>
        </w:rPr>
        <w:t>assets,</w:t>
      </w:r>
      <w:r>
        <w:rPr>
          <w:spacing w:val="-2"/>
          <w:sz w:val="24"/>
        </w:rPr>
        <w:t xml:space="preserve"> </w:t>
      </w:r>
      <w:r>
        <w:rPr>
          <w:sz w:val="24"/>
        </w:rPr>
        <w:t>such</w:t>
      </w:r>
      <w:r>
        <w:rPr>
          <w:spacing w:val="-2"/>
          <w:sz w:val="24"/>
        </w:rPr>
        <w:t xml:space="preserve"> </w:t>
      </w:r>
      <w:r>
        <w:rPr>
          <w:sz w:val="24"/>
        </w:rPr>
        <w:t>as</w:t>
      </w:r>
      <w:r>
        <w:rPr>
          <w:spacing w:val="-3"/>
          <w:sz w:val="24"/>
        </w:rPr>
        <w:t xml:space="preserve"> </w:t>
      </w:r>
      <w:r>
        <w:rPr>
          <w:sz w:val="24"/>
        </w:rPr>
        <w:t>music, art,</w:t>
      </w:r>
      <w:r>
        <w:rPr>
          <w:spacing w:val="-3"/>
          <w:sz w:val="24"/>
        </w:rPr>
        <w:t xml:space="preserve"> </w:t>
      </w:r>
      <w:r>
        <w:rPr>
          <w:sz w:val="24"/>
        </w:rPr>
        <w:t>and</w:t>
      </w:r>
      <w:r>
        <w:rPr>
          <w:spacing w:val="-3"/>
          <w:sz w:val="24"/>
        </w:rPr>
        <w:t xml:space="preserve"> </w:t>
      </w:r>
      <w:r>
        <w:rPr>
          <w:sz w:val="24"/>
        </w:rPr>
        <w:t>patents,</w:t>
      </w:r>
      <w:r>
        <w:rPr>
          <w:spacing w:val="-3"/>
          <w:sz w:val="24"/>
        </w:rPr>
        <w:t xml:space="preserve"> </w:t>
      </w:r>
      <w:r>
        <w:rPr>
          <w:sz w:val="24"/>
        </w:rPr>
        <w:t>providing</w:t>
      </w:r>
      <w:r>
        <w:rPr>
          <w:spacing w:val="-3"/>
          <w:sz w:val="24"/>
        </w:rPr>
        <w:t xml:space="preserve"> </w:t>
      </w:r>
      <w:r>
        <w:rPr>
          <w:sz w:val="24"/>
        </w:rPr>
        <w:t>a</w:t>
      </w:r>
      <w:r>
        <w:rPr>
          <w:spacing w:val="-4"/>
          <w:sz w:val="24"/>
        </w:rPr>
        <w:t xml:space="preserve"> </w:t>
      </w:r>
      <w:r>
        <w:rPr>
          <w:sz w:val="24"/>
        </w:rPr>
        <w:t>transparent</w:t>
      </w:r>
      <w:r>
        <w:rPr>
          <w:spacing w:val="-3"/>
          <w:sz w:val="24"/>
        </w:rPr>
        <w:t xml:space="preserve"> </w:t>
      </w:r>
      <w:r>
        <w:rPr>
          <w:sz w:val="24"/>
        </w:rPr>
        <w:t>and</w:t>
      </w:r>
      <w:r>
        <w:rPr>
          <w:spacing w:val="-3"/>
          <w:sz w:val="24"/>
        </w:rPr>
        <w:t xml:space="preserve"> </w:t>
      </w:r>
      <w:r>
        <w:rPr>
          <w:sz w:val="24"/>
        </w:rPr>
        <w:t>immutable</w:t>
      </w:r>
      <w:r>
        <w:rPr>
          <w:spacing w:val="-4"/>
          <w:sz w:val="24"/>
        </w:rPr>
        <w:t xml:space="preserve"> </w:t>
      </w:r>
      <w:r>
        <w:rPr>
          <w:sz w:val="24"/>
        </w:rPr>
        <w:t>ledger</w:t>
      </w:r>
      <w:r>
        <w:rPr>
          <w:spacing w:val="-2"/>
          <w:sz w:val="24"/>
        </w:rPr>
        <w:t xml:space="preserve"> </w:t>
      </w:r>
      <w:r>
        <w:rPr>
          <w:sz w:val="24"/>
        </w:rPr>
        <w:t>for</w:t>
      </w:r>
      <w:r>
        <w:rPr>
          <w:spacing w:val="-5"/>
          <w:sz w:val="24"/>
        </w:rPr>
        <w:t xml:space="preserve"> </w:t>
      </w:r>
      <w:r>
        <w:rPr>
          <w:sz w:val="24"/>
        </w:rPr>
        <w:t>creators</w:t>
      </w:r>
      <w:r>
        <w:rPr>
          <w:spacing w:val="-4"/>
          <w:sz w:val="24"/>
        </w:rPr>
        <w:t xml:space="preserve"> </w:t>
      </w:r>
      <w:r>
        <w:rPr>
          <w:sz w:val="24"/>
        </w:rPr>
        <w:t>to</w:t>
      </w:r>
      <w:r>
        <w:rPr>
          <w:spacing w:val="-3"/>
          <w:sz w:val="24"/>
        </w:rPr>
        <w:t xml:space="preserve"> </w:t>
      </w:r>
      <w:r>
        <w:rPr>
          <w:sz w:val="24"/>
        </w:rPr>
        <w:t>prove ownership and receive royalties automatically.</w:t>
      </w:r>
    </w:p>
    <w:p w14:paraId="76C9D038">
      <w:pPr>
        <w:pStyle w:val="2"/>
        <w:numPr>
          <w:ilvl w:val="1"/>
          <w:numId w:val="7"/>
        </w:numPr>
        <w:tabs>
          <w:tab w:val="left" w:pos="885"/>
        </w:tabs>
        <w:spacing w:before="160" w:after="0" w:line="240" w:lineRule="auto"/>
        <w:ind w:left="720" w:leftChars="0" w:right="0" w:hanging="360" w:firstLineChars="0"/>
        <w:jc w:val="both"/>
        <w:rPr>
          <w:b w:val="0"/>
        </w:rPr>
      </w:pPr>
      <w:r>
        <w:rPr>
          <w:spacing w:val="-2"/>
        </w:rPr>
        <w:t>Feasibility</w:t>
      </w:r>
      <w:r>
        <w:rPr>
          <w:b w:val="0"/>
          <w:spacing w:val="-2"/>
        </w:rPr>
        <w:t>:</w:t>
      </w:r>
    </w:p>
    <w:p w14:paraId="4E4A4187">
      <w:pPr>
        <w:pStyle w:val="15"/>
        <w:numPr>
          <w:ilvl w:val="2"/>
          <w:numId w:val="7"/>
        </w:numPr>
        <w:tabs>
          <w:tab w:val="left" w:pos="1605"/>
        </w:tabs>
        <w:spacing w:before="183" w:after="0" w:line="252" w:lineRule="auto"/>
        <w:ind w:left="1440" w:leftChars="0" w:right="244" w:hanging="360" w:firstLineChars="0"/>
        <w:jc w:val="both"/>
        <w:rPr>
          <w:sz w:val="24"/>
        </w:rPr>
      </w:pPr>
      <w:r>
        <w:rPr>
          <w:b/>
          <w:sz w:val="24"/>
        </w:rPr>
        <w:t>Technical</w:t>
      </w:r>
      <w:r>
        <w:rPr>
          <w:b/>
          <w:spacing w:val="-10"/>
          <w:sz w:val="24"/>
        </w:rPr>
        <w:t xml:space="preserve"> </w:t>
      </w:r>
      <w:r>
        <w:rPr>
          <w:b/>
          <w:sz w:val="24"/>
        </w:rPr>
        <w:t>Feasibility</w:t>
      </w:r>
      <w:r>
        <w:rPr>
          <w:sz w:val="24"/>
        </w:rPr>
        <w:t>:</w:t>
      </w:r>
      <w:r>
        <w:rPr>
          <w:spacing w:val="-6"/>
          <w:sz w:val="24"/>
        </w:rPr>
        <w:t xml:space="preserve"> </w:t>
      </w:r>
      <w:r>
        <w:rPr>
          <w:sz w:val="24"/>
        </w:rPr>
        <w:t>High,</w:t>
      </w:r>
      <w:r>
        <w:rPr>
          <w:spacing w:val="-6"/>
          <w:sz w:val="24"/>
        </w:rPr>
        <w:t xml:space="preserve"> </w:t>
      </w:r>
      <w:r>
        <w:rPr>
          <w:sz w:val="24"/>
        </w:rPr>
        <w:t>with</w:t>
      </w:r>
      <w:r>
        <w:rPr>
          <w:spacing w:val="-6"/>
          <w:sz w:val="24"/>
        </w:rPr>
        <w:t xml:space="preserve"> </w:t>
      </w:r>
      <w:r>
        <w:rPr>
          <w:sz w:val="24"/>
        </w:rPr>
        <w:t>platforms</w:t>
      </w:r>
      <w:r>
        <w:rPr>
          <w:spacing w:val="-7"/>
          <w:sz w:val="24"/>
        </w:rPr>
        <w:t xml:space="preserve"> </w:t>
      </w:r>
      <w:r>
        <w:rPr>
          <w:sz w:val="24"/>
        </w:rPr>
        <w:t>like</w:t>
      </w:r>
      <w:r>
        <w:rPr>
          <w:spacing w:val="-16"/>
          <w:sz w:val="24"/>
        </w:rPr>
        <w:t xml:space="preserve"> </w:t>
      </w:r>
      <w:r>
        <w:rPr>
          <w:sz w:val="24"/>
        </w:rPr>
        <w:t>Ascribe</w:t>
      </w:r>
      <w:r>
        <w:rPr>
          <w:spacing w:val="-8"/>
          <w:sz w:val="24"/>
        </w:rPr>
        <w:t xml:space="preserve"> </w:t>
      </w:r>
      <w:r>
        <w:rPr>
          <w:sz w:val="24"/>
        </w:rPr>
        <w:t>or</w:t>
      </w:r>
      <w:r>
        <w:rPr>
          <w:spacing w:val="-5"/>
          <w:sz w:val="24"/>
        </w:rPr>
        <w:t xml:space="preserve"> </w:t>
      </w:r>
      <w:r>
        <w:rPr>
          <w:sz w:val="24"/>
        </w:rPr>
        <w:t>IPwe</w:t>
      </w:r>
      <w:r>
        <w:rPr>
          <w:spacing w:val="-8"/>
          <w:sz w:val="24"/>
        </w:rPr>
        <w:t xml:space="preserve"> </w:t>
      </w:r>
      <w:r>
        <w:rPr>
          <w:sz w:val="24"/>
        </w:rPr>
        <w:t>facilitating intellectual property registration on the blockchain.</w:t>
      </w:r>
    </w:p>
    <w:p w14:paraId="69065C2C">
      <w:pPr>
        <w:pStyle w:val="15"/>
        <w:numPr>
          <w:ilvl w:val="2"/>
          <w:numId w:val="7"/>
        </w:numPr>
        <w:tabs>
          <w:tab w:val="left" w:pos="1605"/>
        </w:tabs>
        <w:spacing w:before="168" w:after="0" w:line="252" w:lineRule="auto"/>
        <w:ind w:left="1440" w:leftChars="0" w:right="784" w:hanging="360" w:firstLineChars="0"/>
        <w:jc w:val="both"/>
        <w:rPr>
          <w:sz w:val="24"/>
        </w:rPr>
      </w:pPr>
      <w:r>
        <w:rPr>
          <w:b/>
          <w:sz w:val="24"/>
        </w:rPr>
        <w:t>Scalability</w:t>
      </w:r>
      <w:r>
        <w:rPr>
          <w:sz w:val="24"/>
        </w:rPr>
        <w:t>:</w:t>
      </w:r>
      <w:r>
        <w:rPr>
          <w:spacing w:val="-4"/>
          <w:sz w:val="24"/>
        </w:rPr>
        <w:t xml:space="preserve"> </w:t>
      </w:r>
      <w:r>
        <w:rPr>
          <w:sz w:val="24"/>
        </w:rPr>
        <w:t>Blockchain</w:t>
      </w:r>
      <w:r>
        <w:rPr>
          <w:spacing w:val="-4"/>
          <w:sz w:val="24"/>
        </w:rPr>
        <w:t xml:space="preserve"> </w:t>
      </w:r>
      <w:r>
        <w:rPr>
          <w:sz w:val="24"/>
        </w:rPr>
        <w:t>can</w:t>
      </w:r>
      <w:r>
        <w:rPr>
          <w:spacing w:val="-4"/>
          <w:sz w:val="24"/>
        </w:rPr>
        <w:t xml:space="preserve"> </w:t>
      </w:r>
      <w:r>
        <w:rPr>
          <w:sz w:val="24"/>
        </w:rPr>
        <w:t>easily</w:t>
      </w:r>
      <w:r>
        <w:rPr>
          <w:spacing w:val="-4"/>
          <w:sz w:val="24"/>
        </w:rPr>
        <w:t xml:space="preserve"> </w:t>
      </w:r>
      <w:r>
        <w:rPr>
          <w:sz w:val="24"/>
        </w:rPr>
        <w:t>handle</w:t>
      </w:r>
      <w:r>
        <w:rPr>
          <w:spacing w:val="-4"/>
          <w:sz w:val="24"/>
        </w:rPr>
        <w:t xml:space="preserve"> </w:t>
      </w:r>
      <w:r>
        <w:rPr>
          <w:sz w:val="24"/>
        </w:rPr>
        <w:t>the</w:t>
      </w:r>
      <w:r>
        <w:rPr>
          <w:spacing w:val="-5"/>
          <w:sz w:val="24"/>
        </w:rPr>
        <w:t xml:space="preserve"> </w:t>
      </w:r>
      <w:r>
        <w:rPr>
          <w:sz w:val="24"/>
        </w:rPr>
        <w:t>registration</w:t>
      </w:r>
      <w:r>
        <w:rPr>
          <w:spacing w:val="-4"/>
          <w:sz w:val="24"/>
        </w:rPr>
        <w:t xml:space="preserve"> </w:t>
      </w:r>
      <w:r>
        <w:rPr>
          <w:sz w:val="24"/>
        </w:rPr>
        <w:t>of</w:t>
      </w:r>
      <w:r>
        <w:rPr>
          <w:spacing w:val="-5"/>
          <w:sz w:val="24"/>
        </w:rPr>
        <w:t xml:space="preserve"> </w:t>
      </w:r>
      <w:r>
        <w:rPr>
          <w:sz w:val="24"/>
        </w:rPr>
        <w:t>assets,</w:t>
      </w:r>
      <w:r>
        <w:rPr>
          <w:spacing w:val="-4"/>
          <w:sz w:val="24"/>
        </w:rPr>
        <w:t xml:space="preserve"> </w:t>
      </w:r>
      <w:r>
        <w:rPr>
          <w:sz w:val="24"/>
        </w:rPr>
        <w:t>but widespread adoption in the creative industries would take time.</w:t>
      </w:r>
    </w:p>
    <w:p w14:paraId="5B539812">
      <w:pPr>
        <w:pStyle w:val="15"/>
        <w:numPr>
          <w:ilvl w:val="2"/>
          <w:numId w:val="7"/>
        </w:numPr>
        <w:tabs>
          <w:tab w:val="left" w:pos="1605"/>
        </w:tabs>
        <w:spacing w:before="166" w:after="0" w:line="254" w:lineRule="auto"/>
        <w:ind w:left="1440" w:leftChars="0" w:right="60" w:hanging="360" w:firstLineChars="0"/>
        <w:jc w:val="both"/>
        <w:rPr>
          <w:sz w:val="24"/>
        </w:rPr>
      </w:pPr>
      <w:r>
        <w:rPr>
          <w:b/>
          <w:sz w:val="24"/>
        </w:rPr>
        <w:t>Security</w:t>
      </w:r>
      <w:r>
        <w:rPr>
          <w:b/>
          <w:spacing w:val="-3"/>
          <w:sz w:val="24"/>
        </w:rPr>
        <w:t xml:space="preserve"> </w:t>
      </w:r>
      <w:r>
        <w:rPr>
          <w:b/>
          <w:sz w:val="24"/>
        </w:rPr>
        <w:t>&amp;</w:t>
      </w:r>
      <w:r>
        <w:rPr>
          <w:b/>
          <w:spacing w:val="-4"/>
          <w:sz w:val="24"/>
        </w:rPr>
        <w:t xml:space="preserve"> </w:t>
      </w:r>
      <w:r>
        <w:rPr>
          <w:b/>
          <w:sz w:val="24"/>
        </w:rPr>
        <w:t>Privacy</w:t>
      </w:r>
      <w:r>
        <w:rPr>
          <w:sz w:val="24"/>
        </w:rPr>
        <w:t>:</w:t>
      </w:r>
      <w:r>
        <w:rPr>
          <w:spacing w:val="-3"/>
          <w:sz w:val="24"/>
        </w:rPr>
        <w:t xml:space="preserve"> </w:t>
      </w:r>
      <w:r>
        <w:rPr>
          <w:sz w:val="24"/>
        </w:rPr>
        <w:t>Blockchain</w:t>
      </w:r>
      <w:r>
        <w:rPr>
          <w:spacing w:val="-3"/>
          <w:sz w:val="24"/>
        </w:rPr>
        <w:t xml:space="preserve"> </w:t>
      </w:r>
      <w:r>
        <w:rPr>
          <w:sz w:val="24"/>
        </w:rPr>
        <w:t>ensures</w:t>
      </w:r>
      <w:r>
        <w:rPr>
          <w:spacing w:val="-4"/>
          <w:sz w:val="24"/>
        </w:rPr>
        <w:t xml:space="preserve"> </w:t>
      </w:r>
      <w:r>
        <w:rPr>
          <w:sz w:val="24"/>
        </w:rPr>
        <w:t>asset</w:t>
      </w:r>
      <w:r>
        <w:rPr>
          <w:spacing w:val="-3"/>
          <w:sz w:val="24"/>
        </w:rPr>
        <w:t xml:space="preserve"> </w:t>
      </w:r>
      <w:r>
        <w:rPr>
          <w:sz w:val="24"/>
        </w:rPr>
        <w:t>ownership</w:t>
      </w:r>
      <w:r>
        <w:rPr>
          <w:spacing w:val="-3"/>
          <w:sz w:val="24"/>
        </w:rPr>
        <w:t xml:space="preserve"> </w:t>
      </w:r>
      <w:r>
        <w:rPr>
          <w:sz w:val="24"/>
        </w:rPr>
        <w:t>is</w:t>
      </w:r>
      <w:r>
        <w:rPr>
          <w:spacing w:val="-3"/>
          <w:sz w:val="24"/>
        </w:rPr>
        <w:t xml:space="preserve"> </w:t>
      </w:r>
      <w:r>
        <w:rPr>
          <w:sz w:val="24"/>
        </w:rPr>
        <w:t>secure</w:t>
      </w:r>
      <w:r>
        <w:rPr>
          <w:spacing w:val="-4"/>
          <w:sz w:val="24"/>
        </w:rPr>
        <w:t xml:space="preserve"> </w:t>
      </w:r>
      <w:r>
        <w:rPr>
          <w:sz w:val="24"/>
        </w:rPr>
        <w:t>and</w:t>
      </w:r>
      <w:r>
        <w:rPr>
          <w:spacing w:val="-3"/>
          <w:sz w:val="24"/>
        </w:rPr>
        <w:t xml:space="preserve"> </w:t>
      </w:r>
      <w:r>
        <w:rPr>
          <w:sz w:val="24"/>
        </w:rPr>
        <w:t>cannot be altered.</w:t>
      </w:r>
    </w:p>
    <w:p w14:paraId="56730C5E">
      <w:pPr>
        <w:pStyle w:val="15"/>
        <w:numPr>
          <w:ilvl w:val="2"/>
          <w:numId w:val="7"/>
        </w:numPr>
        <w:tabs>
          <w:tab w:val="left" w:pos="1604"/>
        </w:tabs>
        <w:spacing w:before="163" w:after="0" w:line="240" w:lineRule="auto"/>
        <w:ind w:left="1439" w:leftChars="0" w:right="0" w:hanging="359" w:firstLineChars="0"/>
        <w:jc w:val="both"/>
        <w:rPr>
          <w:sz w:val="24"/>
        </w:rPr>
      </w:pPr>
      <w:r>
        <w:rPr>
          <w:b/>
          <w:sz w:val="24"/>
        </w:rPr>
        <w:t>Legal/Regulatory</w:t>
      </w:r>
      <w:r>
        <w:rPr>
          <w:sz w:val="24"/>
        </w:rPr>
        <w:t>:</w:t>
      </w:r>
      <w:r>
        <w:rPr>
          <w:spacing w:val="-7"/>
          <w:sz w:val="24"/>
        </w:rPr>
        <w:t xml:space="preserve"> </w:t>
      </w:r>
      <w:r>
        <w:rPr>
          <w:sz w:val="24"/>
        </w:rPr>
        <w:t>The</w:t>
      </w:r>
      <w:r>
        <w:rPr>
          <w:spacing w:val="-3"/>
          <w:sz w:val="24"/>
        </w:rPr>
        <w:t xml:space="preserve"> </w:t>
      </w:r>
      <w:r>
        <w:rPr>
          <w:sz w:val="24"/>
        </w:rPr>
        <w:t>legal</w:t>
      </w:r>
      <w:r>
        <w:rPr>
          <w:spacing w:val="-2"/>
          <w:sz w:val="24"/>
        </w:rPr>
        <w:t xml:space="preserve"> </w:t>
      </w:r>
      <w:r>
        <w:rPr>
          <w:sz w:val="24"/>
        </w:rPr>
        <w:t>framework for</w:t>
      </w:r>
      <w:r>
        <w:rPr>
          <w:spacing w:val="-3"/>
          <w:sz w:val="24"/>
        </w:rPr>
        <w:t xml:space="preserve"> </w:t>
      </w:r>
      <w:r>
        <w:rPr>
          <w:sz w:val="24"/>
        </w:rPr>
        <w:t>digital</w:t>
      </w:r>
      <w:r>
        <w:rPr>
          <w:spacing w:val="-2"/>
          <w:sz w:val="24"/>
        </w:rPr>
        <w:t xml:space="preserve"> </w:t>
      </w:r>
      <w:r>
        <w:rPr>
          <w:sz w:val="24"/>
        </w:rPr>
        <w:t>asset</w:t>
      </w:r>
      <w:r>
        <w:rPr>
          <w:spacing w:val="-1"/>
          <w:sz w:val="24"/>
        </w:rPr>
        <w:t xml:space="preserve"> </w:t>
      </w:r>
      <w:r>
        <w:rPr>
          <w:sz w:val="24"/>
        </w:rPr>
        <w:t>ownership</w:t>
      </w:r>
      <w:r>
        <w:rPr>
          <w:spacing w:val="1"/>
          <w:sz w:val="24"/>
        </w:rPr>
        <w:t xml:space="preserve"> </w:t>
      </w:r>
      <w:r>
        <w:rPr>
          <w:spacing w:val="-5"/>
          <w:sz w:val="24"/>
        </w:rPr>
        <w:t>and</w:t>
      </w:r>
    </w:p>
    <w:p w14:paraId="49681359">
      <w:pPr>
        <w:pStyle w:val="7"/>
        <w:spacing w:before="13"/>
        <w:ind w:firstLine="0"/>
        <w:jc w:val="both"/>
      </w:pPr>
      <w:r>
        <w:t>copyright</w:t>
      </w:r>
      <w:r>
        <w:rPr>
          <w:spacing w:val="-3"/>
        </w:rPr>
        <w:t xml:space="preserve"> </w:t>
      </w:r>
      <w:r>
        <w:t>laws</w:t>
      </w:r>
      <w:r>
        <w:rPr>
          <w:spacing w:val="-2"/>
        </w:rPr>
        <w:t xml:space="preserve"> </w:t>
      </w:r>
      <w:r>
        <w:t>would</w:t>
      </w:r>
      <w:r>
        <w:rPr>
          <w:spacing w:val="-1"/>
        </w:rPr>
        <w:t xml:space="preserve"> </w:t>
      </w:r>
      <w:r>
        <w:t>need</w:t>
      </w:r>
      <w:r>
        <w:rPr>
          <w:spacing w:val="-1"/>
        </w:rPr>
        <w:t xml:space="preserve"> </w:t>
      </w:r>
      <w:r>
        <w:t>to evolve</w:t>
      </w:r>
      <w:r>
        <w:rPr>
          <w:spacing w:val="-2"/>
        </w:rPr>
        <w:t xml:space="preserve"> </w:t>
      </w:r>
      <w:r>
        <w:t>to</w:t>
      </w:r>
      <w:r>
        <w:rPr>
          <w:spacing w:val="-1"/>
        </w:rPr>
        <w:t xml:space="preserve"> </w:t>
      </w:r>
      <w:r>
        <w:t>integrate with</w:t>
      </w:r>
      <w:r>
        <w:rPr>
          <w:spacing w:val="-1"/>
        </w:rPr>
        <w:t xml:space="preserve"> </w:t>
      </w:r>
      <w:r>
        <w:t xml:space="preserve">blockchain-based </w:t>
      </w:r>
      <w:r>
        <w:rPr>
          <w:spacing w:val="-5"/>
        </w:rPr>
        <w:t>IP.</w:t>
      </w:r>
    </w:p>
    <w:p w14:paraId="42FE7DDC">
      <w:pPr>
        <w:pStyle w:val="15"/>
        <w:numPr>
          <w:ilvl w:val="2"/>
          <w:numId w:val="7"/>
        </w:numPr>
        <w:tabs>
          <w:tab w:val="left" w:pos="1605"/>
        </w:tabs>
        <w:spacing w:before="183" w:after="0" w:line="252" w:lineRule="auto"/>
        <w:ind w:left="1440" w:leftChars="0" w:right="261" w:hanging="360" w:firstLineChars="0"/>
        <w:jc w:val="both"/>
        <w:rPr>
          <w:sz w:val="24"/>
        </w:rPr>
      </w:pPr>
      <w:r>
        <w:rPr>
          <w:b/>
          <w:sz w:val="24"/>
        </w:rPr>
        <w:t>Economic</w:t>
      </w:r>
      <w:r>
        <w:rPr>
          <w:b/>
          <w:spacing w:val="-10"/>
          <w:sz w:val="24"/>
        </w:rPr>
        <w:t xml:space="preserve"> </w:t>
      </w:r>
      <w:r>
        <w:rPr>
          <w:b/>
          <w:sz w:val="24"/>
        </w:rPr>
        <w:t>Viability</w:t>
      </w:r>
      <w:r>
        <w:rPr>
          <w:sz w:val="24"/>
        </w:rPr>
        <w:t>:</w:t>
      </w:r>
      <w:r>
        <w:rPr>
          <w:spacing w:val="-5"/>
          <w:sz w:val="24"/>
        </w:rPr>
        <w:t xml:space="preserve"> </w:t>
      </w:r>
      <w:r>
        <w:rPr>
          <w:sz w:val="24"/>
        </w:rPr>
        <w:t>High,</w:t>
      </w:r>
      <w:r>
        <w:rPr>
          <w:spacing w:val="-5"/>
          <w:sz w:val="24"/>
        </w:rPr>
        <w:t xml:space="preserve"> </w:t>
      </w:r>
      <w:r>
        <w:rPr>
          <w:sz w:val="24"/>
        </w:rPr>
        <w:t>as</w:t>
      </w:r>
      <w:r>
        <w:rPr>
          <w:spacing w:val="-6"/>
          <w:sz w:val="24"/>
        </w:rPr>
        <w:t xml:space="preserve"> </w:t>
      </w:r>
      <w:r>
        <w:rPr>
          <w:sz w:val="24"/>
        </w:rPr>
        <w:t>it</w:t>
      </w:r>
      <w:r>
        <w:rPr>
          <w:spacing w:val="-4"/>
          <w:sz w:val="24"/>
        </w:rPr>
        <w:t xml:space="preserve"> </w:t>
      </w:r>
      <w:r>
        <w:rPr>
          <w:sz w:val="24"/>
        </w:rPr>
        <w:t>reduces</w:t>
      </w:r>
      <w:r>
        <w:rPr>
          <w:spacing w:val="-6"/>
          <w:sz w:val="24"/>
        </w:rPr>
        <w:t xml:space="preserve"> </w:t>
      </w:r>
      <w:r>
        <w:rPr>
          <w:sz w:val="24"/>
        </w:rPr>
        <w:t>the</w:t>
      </w:r>
      <w:r>
        <w:rPr>
          <w:spacing w:val="-5"/>
          <w:sz w:val="24"/>
        </w:rPr>
        <w:t xml:space="preserve"> </w:t>
      </w:r>
      <w:r>
        <w:rPr>
          <w:sz w:val="24"/>
        </w:rPr>
        <w:t>need</w:t>
      </w:r>
      <w:r>
        <w:rPr>
          <w:spacing w:val="-3"/>
          <w:sz w:val="24"/>
        </w:rPr>
        <w:t xml:space="preserve"> </w:t>
      </w:r>
      <w:r>
        <w:rPr>
          <w:sz w:val="24"/>
        </w:rPr>
        <w:t>for</w:t>
      </w:r>
      <w:r>
        <w:rPr>
          <w:spacing w:val="-5"/>
          <w:sz w:val="24"/>
        </w:rPr>
        <w:t xml:space="preserve"> </w:t>
      </w:r>
      <w:r>
        <w:rPr>
          <w:sz w:val="24"/>
        </w:rPr>
        <w:t>intermediaries,</w:t>
      </w:r>
      <w:r>
        <w:rPr>
          <w:spacing w:val="-3"/>
          <w:sz w:val="24"/>
        </w:rPr>
        <w:t xml:space="preserve"> </w:t>
      </w:r>
      <w:r>
        <w:rPr>
          <w:sz w:val="24"/>
        </w:rPr>
        <w:t>ensures fair distribution of royalties, and prevents piracy.</w:t>
      </w:r>
    </w:p>
    <w:p w14:paraId="15C5136E">
      <w:pPr>
        <w:pStyle w:val="7"/>
        <w:spacing w:before="108"/>
        <w:ind w:left="0" w:firstLine="0"/>
        <w:jc w:val="both"/>
        <w:rPr>
          <w:sz w:val="20"/>
        </w:rPr>
      </w:pPr>
    </w:p>
    <w:p w14:paraId="4C79D650">
      <w:pPr>
        <w:pStyle w:val="2"/>
        <w:numPr>
          <w:ilvl w:val="0"/>
          <w:numId w:val="7"/>
        </w:numPr>
        <w:tabs>
          <w:tab w:val="left" w:pos="405"/>
        </w:tabs>
        <w:spacing w:before="232" w:after="0" w:line="240" w:lineRule="auto"/>
        <w:ind w:left="240" w:leftChars="0" w:right="0" w:hanging="240" w:firstLineChars="0"/>
        <w:jc w:val="both"/>
      </w:pPr>
      <w:r>
        <w:rPr>
          <w:sz w:val="28"/>
          <w:szCs w:val="28"/>
        </w:rPr>
        <w:t>Decentralized</w:t>
      </w:r>
      <w:r>
        <w:rPr>
          <w:spacing w:val="-6"/>
          <w:sz w:val="28"/>
          <w:szCs w:val="28"/>
        </w:rPr>
        <w:t xml:space="preserve"> </w:t>
      </w:r>
      <w:r>
        <w:rPr>
          <w:sz w:val="28"/>
          <w:szCs w:val="28"/>
        </w:rPr>
        <w:t>Finance</w:t>
      </w:r>
      <w:r>
        <w:rPr>
          <w:spacing w:val="-5"/>
          <w:sz w:val="28"/>
          <w:szCs w:val="28"/>
        </w:rPr>
        <w:t xml:space="preserve"> </w:t>
      </w:r>
      <w:r>
        <w:rPr>
          <w:spacing w:val="-2"/>
          <w:sz w:val="28"/>
          <w:szCs w:val="28"/>
        </w:rPr>
        <w:t>(DeFi)</w:t>
      </w:r>
      <w:r>
        <w:rPr>
          <w:rFonts w:hint="default"/>
          <w:spacing w:val="-2"/>
          <w:sz w:val="28"/>
          <w:szCs w:val="28"/>
          <w:lang w:val="en-IN"/>
        </w:rPr>
        <w:t>:</w:t>
      </w:r>
    </w:p>
    <w:p w14:paraId="54878420">
      <w:pPr>
        <w:pStyle w:val="7"/>
        <w:spacing w:before="182"/>
        <w:ind w:left="165" w:firstLine="0"/>
        <w:jc w:val="both"/>
      </w:pPr>
      <w:r>
        <w:rPr>
          <w:b/>
        </w:rPr>
        <w:t>Use</w:t>
      </w:r>
      <w:r>
        <w:rPr>
          <w:b/>
          <w:spacing w:val="-6"/>
        </w:rPr>
        <w:t xml:space="preserve"> </w:t>
      </w:r>
      <w:r>
        <w:rPr>
          <w:b/>
        </w:rPr>
        <w:t>Case</w:t>
      </w:r>
      <w:r>
        <w:t>:</w:t>
      </w:r>
      <w:r>
        <w:rPr>
          <w:spacing w:val="-1"/>
        </w:rPr>
        <w:t xml:space="preserve"> </w:t>
      </w:r>
      <w:r>
        <w:t>Replacing</w:t>
      </w:r>
      <w:r>
        <w:rPr>
          <w:spacing w:val="-1"/>
        </w:rPr>
        <w:t xml:space="preserve"> </w:t>
      </w:r>
      <w:r>
        <w:t>traditional</w:t>
      </w:r>
      <w:r>
        <w:rPr>
          <w:spacing w:val="-1"/>
        </w:rPr>
        <w:t xml:space="preserve"> </w:t>
      </w:r>
      <w:r>
        <w:t>financial</w:t>
      </w:r>
      <w:r>
        <w:rPr>
          <w:spacing w:val="-2"/>
        </w:rPr>
        <w:t xml:space="preserve"> </w:t>
      </w:r>
      <w:r>
        <w:t>services</w:t>
      </w:r>
      <w:r>
        <w:rPr>
          <w:spacing w:val="-2"/>
        </w:rPr>
        <w:t xml:space="preserve"> </w:t>
      </w:r>
      <w:r>
        <w:t>with</w:t>
      </w:r>
      <w:r>
        <w:rPr>
          <w:spacing w:val="-1"/>
        </w:rPr>
        <w:t xml:space="preserve"> </w:t>
      </w:r>
      <w:r>
        <w:t>decentralized</w:t>
      </w:r>
      <w:r>
        <w:rPr>
          <w:spacing w:val="-1"/>
        </w:rPr>
        <w:t xml:space="preserve"> </w:t>
      </w:r>
      <w:r>
        <w:rPr>
          <w:spacing w:val="-2"/>
        </w:rPr>
        <w:t>alternatives.</w:t>
      </w:r>
    </w:p>
    <w:p w14:paraId="6654BC16">
      <w:pPr>
        <w:pStyle w:val="15"/>
        <w:numPr>
          <w:ilvl w:val="1"/>
          <w:numId w:val="7"/>
        </w:numPr>
        <w:tabs>
          <w:tab w:val="left" w:pos="885"/>
        </w:tabs>
        <w:spacing w:before="180" w:after="0" w:line="259" w:lineRule="auto"/>
        <w:ind w:left="720" w:leftChars="0" w:right="159" w:hanging="360" w:firstLineChars="0"/>
        <w:jc w:val="both"/>
        <w:rPr>
          <w:sz w:val="24"/>
        </w:rPr>
      </w:pPr>
      <w:r>
        <w:rPr>
          <w:b/>
          <w:sz w:val="24"/>
        </w:rPr>
        <w:t>Description</w:t>
      </w:r>
      <w:r>
        <w:rPr>
          <w:sz w:val="24"/>
        </w:rPr>
        <w:t>: Blockchain-based DeFi platforms can provide financial services like lending,</w:t>
      </w:r>
      <w:r>
        <w:rPr>
          <w:spacing w:val="-5"/>
          <w:sz w:val="24"/>
        </w:rPr>
        <w:t xml:space="preserve"> </w:t>
      </w:r>
      <w:r>
        <w:rPr>
          <w:sz w:val="24"/>
        </w:rPr>
        <w:t>borrowing,</w:t>
      </w:r>
      <w:r>
        <w:rPr>
          <w:spacing w:val="-5"/>
          <w:sz w:val="24"/>
        </w:rPr>
        <w:t xml:space="preserve"> </w:t>
      </w:r>
      <w:r>
        <w:rPr>
          <w:sz w:val="24"/>
        </w:rPr>
        <w:t>and</w:t>
      </w:r>
      <w:r>
        <w:rPr>
          <w:spacing w:val="-5"/>
          <w:sz w:val="24"/>
        </w:rPr>
        <w:t xml:space="preserve"> </w:t>
      </w:r>
      <w:r>
        <w:rPr>
          <w:sz w:val="24"/>
        </w:rPr>
        <w:t>trading</w:t>
      </w:r>
      <w:r>
        <w:rPr>
          <w:spacing w:val="-5"/>
          <w:sz w:val="24"/>
        </w:rPr>
        <w:t xml:space="preserve"> </w:t>
      </w:r>
      <w:r>
        <w:rPr>
          <w:sz w:val="24"/>
        </w:rPr>
        <w:t>without</w:t>
      </w:r>
      <w:r>
        <w:rPr>
          <w:spacing w:val="-5"/>
          <w:sz w:val="24"/>
        </w:rPr>
        <w:t xml:space="preserve"> </w:t>
      </w:r>
      <w:r>
        <w:rPr>
          <w:sz w:val="24"/>
        </w:rPr>
        <w:t>the</w:t>
      </w:r>
      <w:r>
        <w:rPr>
          <w:spacing w:val="-6"/>
          <w:sz w:val="24"/>
        </w:rPr>
        <w:t xml:space="preserve"> </w:t>
      </w:r>
      <w:r>
        <w:rPr>
          <w:sz w:val="24"/>
        </w:rPr>
        <w:t>need</w:t>
      </w:r>
      <w:r>
        <w:rPr>
          <w:spacing w:val="-5"/>
          <w:sz w:val="24"/>
        </w:rPr>
        <w:t xml:space="preserve"> </w:t>
      </w:r>
      <w:r>
        <w:rPr>
          <w:sz w:val="24"/>
        </w:rPr>
        <w:t>for</w:t>
      </w:r>
      <w:r>
        <w:rPr>
          <w:spacing w:val="-5"/>
          <w:sz w:val="24"/>
        </w:rPr>
        <w:t xml:space="preserve"> </w:t>
      </w:r>
      <w:r>
        <w:rPr>
          <w:sz w:val="24"/>
        </w:rPr>
        <w:t>centralized</w:t>
      </w:r>
      <w:r>
        <w:rPr>
          <w:spacing w:val="-5"/>
          <w:sz w:val="24"/>
        </w:rPr>
        <w:t xml:space="preserve"> </w:t>
      </w:r>
      <w:r>
        <w:rPr>
          <w:sz w:val="24"/>
        </w:rPr>
        <w:t>institutions,</w:t>
      </w:r>
      <w:r>
        <w:rPr>
          <w:spacing w:val="-5"/>
          <w:sz w:val="24"/>
        </w:rPr>
        <w:t xml:space="preserve"> </w:t>
      </w:r>
      <w:r>
        <w:rPr>
          <w:sz w:val="24"/>
        </w:rPr>
        <w:t>offering lower fees and higher accessibility.</w:t>
      </w:r>
    </w:p>
    <w:p w14:paraId="6FC190A3">
      <w:pPr>
        <w:pStyle w:val="2"/>
        <w:numPr>
          <w:ilvl w:val="1"/>
          <w:numId w:val="7"/>
        </w:numPr>
        <w:tabs>
          <w:tab w:val="left" w:pos="885"/>
        </w:tabs>
        <w:spacing w:before="160" w:after="0" w:line="240" w:lineRule="auto"/>
        <w:ind w:left="720" w:leftChars="0" w:right="0" w:hanging="360" w:firstLineChars="0"/>
        <w:jc w:val="both"/>
        <w:rPr>
          <w:b w:val="0"/>
        </w:rPr>
      </w:pPr>
      <w:r>
        <w:rPr>
          <w:spacing w:val="-2"/>
        </w:rPr>
        <w:t>Feasibility</w:t>
      </w:r>
      <w:r>
        <w:rPr>
          <w:b w:val="0"/>
          <w:spacing w:val="-2"/>
        </w:rPr>
        <w:t>:</w:t>
      </w:r>
    </w:p>
    <w:p w14:paraId="3C174DAC">
      <w:pPr>
        <w:pStyle w:val="15"/>
        <w:numPr>
          <w:ilvl w:val="2"/>
          <w:numId w:val="7"/>
        </w:numPr>
        <w:tabs>
          <w:tab w:val="left" w:pos="1605"/>
        </w:tabs>
        <w:spacing w:before="183" w:after="0" w:line="252" w:lineRule="auto"/>
        <w:ind w:left="1440" w:leftChars="0" w:right="950" w:hanging="360" w:firstLineChars="0"/>
        <w:jc w:val="both"/>
        <w:rPr>
          <w:sz w:val="24"/>
        </w:rPr>
      </w:pPr>
      <w:r>
        <w:rPr>
          <w:b/>
          <w:sz w:val="24"/>
        </w:rPr>
        <w:t>Technical</w:t>
      </w:r>
      <w:r>
        <w:rPr>
          <w:b/>
          <w:spacing w:val="-8"/>
          <w:sz w:val="24"/>
        </w:rPr>
        <w:t xml:space="preserve"> </w:t>
      </w:r>
      <w:r>
        <w:rPr>
          <w:b/>
          <w:sz w:val="24"/>
        </w:rPr>
        <w:t>Feasibility</w:t>
      </w:r>
      <w:r>
        <w:rPr>
          <w:sz w:val="24"/>
        </w:rPr>
        <w:t>:</w:t>
      </w:r>
      <w:r>
        <w:rPr>
          <w:spacing w:val="-8"/>
          <w:sz w:val="24"/>
        </w:rPr>
        <w:t xml:space="preserve"> </w:t>
      </w:r>
      <w:r>
        <w:rPr>
          <w:sz w:val="24"/>
        </w:rPr>
        <w:t>High,</w:t>
      </w:r>
      <w:r>
        <w:rPr>
          <w:spacing w:val="-8"/>
          <w:sz w:val="24"/>
        </w:rPr>
        <w:t xml:space="preserve"> </w:t>
      </w:r>
      <w:r>
        <w:rPr>
          <w:sz w:val="24"/>
        </w:rPr>
        <w:t>with</w:t>
      </w:r>
      <w:r>
        <w:rPr>
          <w:spacing w:val="-8"/>
          <w:sz w:val="24"/>
        </w:rPr>
        <w:t xml:space="preserve"> </w:t>
      </w:r>
      <w:r>
        <w:rPr>
          <w:sz w:val="24"/>
        </w:rPr>
        <w:t>Ethereum-based</w:t>
      </w:r>
      <w:r>
        <w:rPr>
          <w:spacing w:val="-8"/>
          <w:sz w:val="24"/>
        </w:rPr>
        <w:t xml:space="preserve"> </w:t>
      </w:r>
      <w:r>
        <w:rPr>
          <w:sz w:val="24"/>
        </w:rPr>
        <w:t>DeFi</w:t>
      </w:r>
      <w:r>
        <w:rPr>
          <w:spacing w:val="-8"/>
          <w:sz w:val="24"/>
        </w:rPr>
        <w:t xml:space="preserve"> </w:t>
      </w:r>
      <w:r>
        <w:rPr>
          <w:sz w:val="24"/>
        </w:rPr>
        <w:t>projects</w:t>
      </w:r>
      <w:r>
        <w:rPr>
          <w:spacing w:val="-9"/>
          <w:sz w:val="24"/>
        </w:rPr>
        <w:t xml:space="preserve"> </w:t>
      </w:r>
      <w:r>
        <w:rPr>
          <w:sz w:val="24"/>
        </w:rPr>
        <w:t>like Uniswap, Compound, and Aave already being widely used.</w:t>
      </w:r>
    </w:p>
    <w:p w14:paraId="024A6DCD">
      <w:pPr>
        <w:pStyle w:val="15"/>
        <w:numPr>
          <w:ilvl w:val="2"/>
          <w:numId w:val="7"/>
        </w:numPr>
        <w:tabs>
          <w:tab w:val="left" w:pos="1605"/>
        </w:tabs>
        <w:spacing w:before="168" w:after="0" w:line="254" w:lineRule="auto"/>
        <w:ind w:left="1440" w:leftChars="0" w:right="282" w:hanging="360" w:firstLineChars="0"/>
        <w:jc w:val="both"/>
        <w:rPr>
          <w:rFonts w:hint="default" w:ascii="Times New Roman" w:hAnsi="Times New Roman" w:eastAsia="SimSun"/>
          <w:b w:val="0"/>
          <w:bCs w:val="0"/>
          <w:sz w:val="28"/>
          <w:szCs w:val="28"/>
          <w:lang w:val="en-IN"/>
        </w:rPr>
      </w:pPr>
      <w:r>
        <w:rPr>
          <w:b/>
          <w:sz w:val="24"/>
        </w:rPr>
        <w:t>Scalability</w:t>
      </w:r>
      <w:r>
        <w:rPr>
          <w:sz w:val="24"/>
        </w:rPr>
        <w:t>: Scalability can be an issue due to transaction fees and speed, though</w:t>
      </w:r>
      <w:r>
        <w:rPr>
          <w:spacing w:val="-5"/>
          <w:sz w:val="24"/>
        </w:rPr>
        <w:t xml:space="preserve"> </w:t>
      </w:r>
      <w:r>
        <w:rPr>
          <w:sz w:val="24"/>
        </w:rPr>
        <w:t>layer-2</w:t>
      </w:r>
      <w:r>
        <w:rPr>
          <w:spacing w:val="-5"/>
          <w:sz w:val="24"/>
        </w:rPr>
        <w:t xml:space="preserve"> </w:t>
      </w:r>
      <w:r>
        <w:rPr>
          <w:sz w:val="24"/>
        </w:rPr>
        <w:t>solutions</w:t>
      </w:r>
      <w:r>
        <w:rPr>
          <w:spacing w:val="-6"/>
          <w:sz w:val="24"/>
        </w:rPr>
        <w:t xml:space="preserve"> </w:t>
      </w:r>
      <w:r>
        <w:rPr>
          <w:sz w:val="24"/>
        </w:rPr>
        <w:t>and</w:t>
      </w:r>
      <w:r>
        <w:rPr>
          <w:spacing w:val="-5"/>
          <w:sz w:val="24"/>
        </w:rPr>
        <w:t xml:space="preserve"> </w:t>
      </w:r>
      <w:r>
        <w:rPr>
          <w:sz w:val="24"/>
        </w:rPr>
        <w:t>alternative</w:t>
      </w:r>
      <w:r>
        <w:rPr>
          <w:spacing w:val="-6"/>
          <w:sz w:val="24"/>
        </w:rPr>
        <w:t xml:space="preserve"> </w:t>
      </w:r>
      <w:r>
        <w:rPr>
          <w:sz w:val="24"/>
        </w:rPr>
        <w:t>blockchains</w:t>
      </w:r>
      <w:r>
        <w:rPr>
          <w:spacing w:val="-6"/>
          <w:sz w:val="24"/>
        </w:rPr>
        <w:t xml:space="preserve"> </w:t>
      </w:r>
      <w:r>
        <w:rPr>
          <w:sz w:val="24"/>
        </w:rPr>
        <w:t>(e.g.,</w:t>
      </w:r>
      <w:r>
        <w:rPr>
          <w:spacing w:val="-5"/>
          <w:sz w:val="24"/>
        </w:rPr>
        <w:t xml:space="preserve"> </w:t>
      </w:r>
      <w:r>
        <w:rPr>
          <w:sz w:val="24"/>
        </w:rPr>
        <w:t>Solana,</w:t>
      </w:r>
      <w:r>
        <w:rPr>
          <w:spacing w:val="-5"/>
          <w:sz w:val="24"/>
        </w:rPr>
        <w:t xml:space="preserve"> </w:t>
      </w:r>
      <w:r>
        <w:rPr>
          <w:sz w:val="24"/>
        </w:rPr>
        <w:t>Polkadot) are addressing this.</w:t>
      </w:r>
    </w:p>
    <w:p w14:paraId="0135DB2A">
      <w:pPr>
        <w:pStyle w:val="15"/>
        <w:numPr>
          <w:ilvl w:val="2"/>
          <w:numId w:val="7"/>
        </w:numPr>
        <w:tabs>
          <w:tab w:val="left" w:pos="1605"/>
        </w:tabs>
        <w:spacing w:before="168" w:after="0" w:line="254" w:lineRule="auto"/>
        <w:ind w:left="1440" w:leftChars="0" w:right="282" w:hanging="360" w:firstLineChars="0"/>
        <w:jc w:val="both"/>
        <w:rPr>
          <w:rFonts w:hint="default" w:ascii="Times New Roman" w:hAnsi="Times New Roman" w:eastAsia="SimSun"/>
          <w:b w:val="0"/>
          <w:bCs w:val="0"/>
          <w:sz w:val="28"/>
          <w:szCs w:val="28"/>
          <w:lang w:val="en-IN"/>
        </w:rPr>
      </w:pPr>
      <w:r>
        <w:rPr>
          <w:b/>
          <w:sz w:val="24"/>
        </w:rPr>
        <w:t>Security</w:t>
      </w:r>
      <w:r>
        <w:rPr>
          <w:b/>
          <w:spacing w:val="-4"/>
          <w:sz w:val="24"/>
        </w:rPr>
        <w:t xml:space="preserve"> </w:t>
      </w:r>
      <w:r>
        <w:rPr>
          <w:b/>
          <w:sz w:val="24"/>
        </w:rPr>
        <w:t>&amp;</w:t>
      </w:r>
      <w:r>
        <w:rPr>
          <w:b/>
          <w:spacing w:val="-5"/>
          <w:sz w:val="24"/>
        </w:rPr>
        <w:t xml:space="preserve"> </w:t>
      </w:r>
      <w:r>
        <w:rPr>
          <w:b/>
          <w:sz w:val="24"/>
        </w:rPr>
        <w:t>Privacy</w:t>
      </w:r>
      <w:r>
        <w:rPr>
          <w:sz w:val="24"/>
        </w:rPr>
        <w:t>:</w:t>
      </w:r>
      <w:r>
        <w:rPr>
          <w:spacing w:val="-4"/>
          <w:sz w:val="24"/>
        </w:rPr>
        <w:t xml:space="preserve"> </w:t>
      </w:r>
      <w:r>
        <w:rPr>
          <w:sz w:val="24"/>
        </w:rPr>
        <w:t>DeFi</w:t>
      </w:r>
      <w:r>
        <w:rPr>
          <w:spacing w:val="-4"/>
          <w:sz w:val="24"/>
        </w:rPr>
        <w:t xml:space="preserve"> </w:t>
      </w:r>
      <w:r>
        <w:rPr>
          <w:sz w:val="24"/>
        </w:rPr>
        <w:t>offers</w:t>
      </w:r>
      <w:r>
        <w:rPr>
          <w:spacing w:val="-5"/>
          <w:sz w:val="24"/>
        </w:rPr>
        <w:t xml:space="preserve"> </w:t>
      </w:r>
      <w:r>
        <w:rPr>
          <w:sz w:val="24"/>
        </w:rPr>
        <w:t>transparency</w:t>
      </w:r>
      <w:r>
        <w:rPr>
          <w:spacing w:val="-4"/>
          <w:sz w:val="24"/>
        </w:rPr>
        <w:t xml:space="preserve"> </w:t>
      </w:r>
      <w:r>
        <w:rPr>
          <w:sz w:val="24"/>
        </w:rPr>
        <w:t>but</w:t>
      </w:r>
      <w:r>
        <w:rPr>
          <w:spacing w:val="-4"/>
          <w:sz w:val="24"/>
        </w:rPr>
        <w:t xml:space="preserve"> </w:t>
      </w:r>
      <w:r>
        <w:rPr>
          <w:sz w:val="24"/>
        </w:rPr>
        <w:t>also</w:t>
      </w:r>
      <w:r>
        <w:rPr>
          <w:spacing w:val="-4"/>
          <w:sz w:val="24"/>
        </w:rPr>
        <w:t xml:space="preserve"> </w:t>
      </w:r>
      <w:r>
        <w:rPr>
          <w:sz w:val="24"/>
        </w:rPr>
        <w:t>carries</w:t>
      </w:r>
      <w:r>
        <w:rPr>
          <w:spacing w:val="-3"/>
          <w:sz w:val="24"/>
        </w:rPr>
        <w:t xml:space="preserve"> </w:t>
      </w:r>
      <w:r>
        <w:rPr>
          <w:sz w:val="24"/>
        </w:rPr>
        <w:t>risks</w:t>
      </w:r>
      <w:r>
        <w:rPr>
          <w:spacing w:val="-5"/>
          <w:sz w:val="24"/>
        </w:rPr>
        <w:t xml:space="preserve"> </w:t>
      </w:r>
      <w:r>
        <w:rPr>
          <w:sz w:val="24"/>
        </w:rPr>
        <w:t>related</w:t>
      </w:r>
      <w:r>
        <w:rPr>
          <w:spacing w:val="-2"/>
          <w:sz w:val="24"/>
        </w:rPr>
        <w:t xml:space="preserve"> </w:t>
      </w:r>
      <w:r>
        <w:rPr>
          <w:sz w:val="24"/>
        </w:rPr>
        <w:t>to smart contract vulnerabilities and regulatory scrutiny.</w:t>
      </w:r>
    </w:p>
    <w:p w14:paraId="1EE62F75">
      <w:pPr>
        <w:pStyle w:val="15"/>
        <w:numPr>
          <w:numId w:val="0"/>
        </w:numPr>
        <w:tabs>
          <w:tab w:val="left" w:pos="1605"/>
        </w:tabs>
        <w:spacing w:before="168" w:after="0" w:line="254" w:lineRule="auto"/>
        <w:ind w:right="282" w:rightChars="0"/>
        <w:jc w:val="both"/>
        <w:rPr>
          <w:sz w:val="24"/>
        </w:rPr>
      </w:pPr>
    </w:p>
    <w:p w14:paraId="2B2B93E7">
      <w:pPr>
        <w:pStyle w:val="15"/>
        <w:numPr>
          <w:numId w:val="0"/>
        </w:numPr>
        <w:tabs>
          <w:tab w:val="left" w:pos="1605"/>
        </w:tabs>
        <w:spacing w:before="168" w:after="0" w:line="254" w:lineRule="auto"/>
        <w:ind w:right="282" w:rightChars="0"/>
        <w:jc w:val="both"/>
        <w:rPr>
          <w:sz w:val="24"/>
        </w:rPr>
      </w:pPr>
    </w:p>
    <w:p w14:paraId="0755D111">
      <w:pPr>
        <w:pStyle w:val="15"/>
        <w:numPr>
          <w:numId w:val="0"/>
        </w:numPr>
        <w:tabs>
          <w:tab w:val="left" w:pos="1605"/>
        </w:tabs>
        <w:spacing w:before="168" w:after="0" w:line="254" w:lineRule="auto"/>
        <w:ind w:right="282" w:rightChars="0"/>
        <w:jc w:val="both"/>
        <w:rPr>
          <w:sz w:val="24"/>
        </w:rPr>
      </w:pPr>
    </w:p>
    <w:p w14:paraId="1A5E881B">
      <w:pPr>
        <w:pStyle w:val="15"/>
        <w:numPr>
          <w:numId w:val="0"/>
        </w:numPr>
        <w:tabs>
          <w:tab w:val="left" w:pos="1605"/>
        </w:tabs>
        <w:spacing w:before="168" w:after="0" w:line="254" w:lineRule="auto"/>
        <w:ind w:right="282" w:rightChars="0"/>
        <w:jc w:val="both"/>
        <w:rPr>
          <w:sz w:val="24"/>
        </w:rPr>
      </w:pPr>
    </w:p>
    <w:p w14:paraId="1FC9587B">
      <w:pPr>
        <w:pStyle w:val="15"/>
        <w:numPr>
          <w:numId w:val="0"/>
        </w:numPr>
        <w:tabs>
          <w:tab w:val="left" w:pos="1605"/>
        </w:tabs>
        <w:spacing w:before="168" w:after="0" w:line="254" w:lineRule="auto"/>
        <w:ind w:right="282" w:rightChars="0"/>
        <w:jc w:val="both"/>
        <w:rPr>
          <w:sz w:val="24"/>
        </w:rPr>
      </w:pPr>
    </w:p>
    <w:p w14:paraId="3C60660E">
      <w:pPr>
        <w:pStyle w:val="15"/>
        <w:numPr>
          <w:numId w:val="0"/>
        </w:numPr>
        <w:tabs>
          <w:tab w:val="left" w:pos="1605"/>
        </w:tabs>
        <w:spacing w:before="168" w:after="0" w:line="254" w:lineRule="auto"/>
        <w:ind w:right="282" w:rightChars="0"/>
        <w:jc w:val="both"/>
        <w:rPr>
          <w:rFonts w:hint="default"/>
          <w:b/>
          <w:bCs/>
          <w:sz w:val="28"/>
          <w:szCs w:val="21"/>
          <w:lang w:val="en-IN"/>
        </w:rPr>
      </w:pPr>
      <w:r>
        <w:rPr>
          <w:rFonts w:hint="default"/>
          <w:b/>
          <w:bCs/>
          <w:sz w:val="28"/>
          <w:szCs w:val="21"/>
          <w:lang w:val="en-IN"/>
        </w:rPr>
        <w:t>Conclusion:</w:t>
      </w:r>
    </w:p>
    <w:p w14:paraId="51747141">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A </w:t>
      </w:r>
      <w:r>
        <w:rPr>
          <w:rFonts w:hint="default" w:ascii="Times New Roman" w:hAnsi="Times New Roman" w:eastAsia="SimSun" w:cs="Times New Roman"/>
          <w:sz w:val="24"/>
          <w:szCs w:val="24"/>
        </w:rPr>
        <w:t>collaborative platform to explore and critically evaluate the diverse potential of blockchain technology across various industries. By brainstorming and analyzing real-world challenges, each group identified innovative use cases where blockchain can add value through transparency, security, and decentralization. From supply chain traceability and digital identity to healthcare data management and financial services, the discussions highlighted not only the opportunities but also the limitations and considerations for implementing blockchain solutions. This activity encouraged creative thinking, teamwork, and strategic analysis—skills that are essential for navigating the evolving blockchain landscape. Moving forward, participants are better positioned to assess blockchain's feasibility and impact in solving real business problems.</w:t>
      </w:r>
    </w:p>
    <w:p w14:paraId="0760FAD5">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6F88335C">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6811F476">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861C822">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37CAAEA0">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50450710">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2A1A658D">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580F0534">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9A0E692">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493A3181">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9EDAB20">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790BDCC6">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4143A647">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C7A91C6">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50CD3F08">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4C1B1BEA">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6524590E">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6FAA5864">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30956A8B">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56331D86">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636ED10B">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43831D1">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2B3F62CD">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sz w:val="24"/>
          <w:szCs w:val="24"/>
        </w:rPr>
      </w:pPr>
    </w:p>
    <w:p w14:paraId="062BEAE7">
      <w:pPr>
        <w:pStyle w:val="15"/>
        <w:numPr>
          <w:numId w:val="0"/>
        </w:numPr>
        <w:tabs>
          <w:tab w:val="left" w:pos="1605"/>
        </w:tabs>
        <w:spacing w:before="168" w:after="0" w:line="254" w:lineRule="auto"/>
        <w:ind w:right="282"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3</w:t>
      </w:r>
    </w:p>
    <w:p w14:paraId="02F57F64">
      <w:pPr>
        <w:pStyle w:val="15"/>
        <w:numPr>
          <w:numId w:val="0"/>
        </w:numPr>
        <w:tabs>
          <w:tab w:val="left" w:pos="1605"/>
        </w:tabs>
        <w:spacing w:before="168" w:after="0" w:line="254" w:lineRule="auto"/>
        <w:ind w:right="282" w:rightChars="0"/>
        <w:jc w:val="both"/>
        <w:rPr>
          <w:rFonts w:hint="default" w:ascii="Times New Roman" w:hAnsi="Times New Roman" w:eastAsia="SimSun" w:cs="Times New Roman"/>
          <w:b/>
          <w:bCs/>
          <w:sz w:val="32"/>
          <w:szCs w:val="32"/>
          <w:lang w:val="en-IN"/>
        </w:rPr>
      </w:pPr>
    </w:p>
    <w:p w14:paraId="14FDA1CE">
      <w:pPr>
        <w:spacing w:before="1"/>
        <w:ind w:right="0"/>
        <w:jc w:val="both"/>
        <w:rPr>
          <w:rFonts w:hint="default" w:ascii="Times New Roman" w:hAnsi="Times New Roman" w:cs="Times New Roman"/>
          <w:b w:val="0"/>
          <w:bCs/>
          <w:spacing w:val="-2"/>
          <w:sz w:val="28"/>
          <w:szCs w:val="21"/>
        </w:rPr>
      </w:pPr>
      <w:r>
        <w:rPr>
          <w:rFonts w:hint="default" w:ascii="Times New Roman" w:hAnsi="Times New Roman" w:eastAsia="SimSun" w:cs="Times New Roman"/>
          <w:b/>
          <w:bCs/>
          <w:sz w:val="28"/>
          <w:szCs w:val="28"/>
          <w:lang w:val="en-IN"/>
        </w:rPr>
        <w:t xml:space="preserve">AIM: </w:t>
      </w:r>
      <w:r>
        <w:rPr>
          <w:rFonts w:hint="default" w:ascii="Times New Roman" w:hAnsi="Times New Roman" w:cs="Times New Roman"/>
          <w:b w:val="0"/>
          <w:bCs/>
          <w:sz w:val="28"/>
          <w:szCs w:val="21"/>
        </w:rPr>
        <w:t>Practical</w:t>
      </w:r>
      <w:r>
        <w:rPr>
          <w:rFonts w:hint="default" w:ascii="Times New Roman" w:hAnsi="Times New Roman" w:cs="Times New Roman"/>
          <w:b w:val="0"/>
          <w:bCs/>
          <w:spacing w:val="-3"/>
          <w:sz w:val="28"/>
          <w:szCs w:val="21"/>
        </w:rPr>
        <w:t xml:space="preserve"> </w:t>
      </w:r>
      <w:r>
        <w:rPr>
          <w:rFonts w:hint="default" w:ascii="Times New Roman" w:hAnsi="Times New Roman" w:cs="Times New Roman"/>
          <w:b w:val="0"/>
          <w:bCs/>
          <w:sz w:val="28"/>
          <w:szCs w:val="21"/>
        </w:rPr>
        <w:t>exercise</w:t>
      </w:r>
      <w:r>
        <w:rPr>
          <w:rFonts w:hint="default" w:ascii="Times New Roman" w:hAnsi="Times New Roman" w:cs="Times New Roman"/>
          <w:b w:val="0"/>
          <w:bCs/>
          <w:spacing w:val="-2"/>
          <w:sz w:val="28"/>
          <w:szCs w:val="21"/>
        </w:rPr>
        <w:t xml:space="preserve"> </w:t>
      </w:r>
      <w:r>
        <w:rPr>
          <w:rFonts w:hint="default" w:ascii="Times New Roman" w:hAnsi="Times New Roman" w:cs="Times New Roman"/>
          <w:b w:val="0"/>
          <w:bCs/>
          <w:sz w:val="28"/>
          <w:szCs w:val="21"/>
        </w:rPr>
        <w:t>on</w:t>
      </w:r>
      <w:r>
        <w:rPr>
          <w:rFonts w:hint="default" w:ascii="Times New Roman" w:hAnsi="Times New Roman" w:cs="Times New Roman"/>
          <w:b w:val="0"/>
          <w:bCs/>
          <w:spacing w:val="-3"/>
          <w:sz w:val="28"/>
          <w:szCs w:val="21"/>
        </w:rPr>
        <w:t xml:space="preserve"> </w:t>
      </w:r>
      <w:r>
        <w:rPr>
          <w:rFonts w:hint="default" w:ascii="Times New Roman" w:hAnsi="Times New Roman" w:cs="Times New Roman"/>
          <w:b w:val="0"/>
          <w:bCs/>
          <w:sz w:val="28"/>
          <w:szCs w:val="21"/>
        </w:rPr>
        <w:t>understanding</w:t>
      </w:r>
      <w:r>
        <w:rPr>
          <w:rFonts w:hint="default" w:ascii="Times New Roman" w:hAnsi="Times New Roman" w:cs="Times New Roman"/>
          <w:b w:val="0"/>
          <w:bCs/>
          <w:spacing w:val="-3"/>
          <w:sz w:val="28"/>
          <w:szCs w:val="21"/>
        </w:rPr>
        <w:t xml:space="preserve"> </w:t>
      </w:r>
      <w:r>
        <w:rPr>
          <w:rFonts w:hint="default" w:ascii="Times New Roman" w:hAnsi="Times New Roman" w:cs="Times New Roman"/>
          <w:b w:val="0"/>
          <w:bCs/>
          <w:sz w:val="28"/>
          <w:szCs w:val="21"/>
        </w:rPr>
        <w:t>the</w:t>
      </w:r>
      <w:r>
        <w:rPr>
          <w:rFonts w:hint="default" w:ascii="Times New Roman" w:hAnsi="Times New Roman" w:cs="Times New Roman"/>
          <w:b w:val="0"/>
          <w:bCs/>
          <w:spacing w:val="-3"/>
          <w:sz w:val="28"/>
          <w:szCs w:val="21"/>
        </w:rPr>
        <w:t xml:space="preserve"> </w:t>
      </w:r>
      <w:r>
        <w:rPr>
          <w:rFonts w:hint="default" w:ascii="Times New Roman" w:hAnsi="Times New Roman" w:cs="Times New Roman"/>
          <w:b w:val="0"/>
          <w:bCs/>
          <w:sz w:val="28"/>
          <w:szCs w:val="21"/>
        </w:rPr>
        <w:t>structure</w:t>
      </w:r>
      <w:r>
        <w:rPr>
          <w:rFonts w:hint="default" w:ascii="Times New Roman" w:hAnsi="Times New Roman" w:cs="Times New Roman"/>
          <w:b w:val="0"/>
          <w:bCs/>
          <w:spacing w:val="-4"/>
          <w:sz w:val="28"/>
          <w:szCs w:val="21"/>
        </w:rPr>
        <w:t xml:space="preserve"> </w:t>
      </w:r>
      <w:r>
        <w:rPr>
          <w:rFonts w:hint="default" w:ascii="Times New Roman" w:hAnsi="Times New Roman" w:cs="Times New Roman"/>
          <w:b w:val="0"/>
          <w:bCs/>
          <w:sz w:val="28"/>
          <w:szCs w:val="21"/>
        </w:rPr>
        <w:t>of</w:t>
      </w:r>
      <w:r>
        <w:rPr>
          <w:rFonts w:hint="default" w:ascii="Times New Roman" w:hAnsi="Times New Roman" w:cs="Times New Roman"/>
          <w:b w:val="0"/>
          <w:bCs/>
          <w:spacing w:val="-3"/>
          <w:sz w:val="28"/>
          <w:szCs w:val="21"/>
        </w:rPr>
        <w:t xml:space="preserve"> </w:t>
      </w:r>
      <w:r>
        <w:rPr>
          <w:rFonts w:hint="default" w:ascii="Times New Roman" w:hAnsi="Times New Roman" w:cs="Times New Roman"/>
          <w:b w:val="0"/>
          <w:bCs/>
          <w:sz w:val="28"/>
          <w:szCs w:val="21"/>
        </w:rPr>
        <w:t>a</w:t>
      </w:r>
      <w:r>
        <w:rPr>
          <w:rFonts w:hint="default" w:ascii="Times New Roman" w:hAnsi="Times New Roman" w:cs="Times New Roman"/>
          <w:b w:val="0"/>
          <w:bCs/>
          <w:spacing w:val="-4"/>
          <w:sz w:val="28"/>
          <w:szCs w:val="21"/>
        </w:rPr>
        <w:t xml:space="preserve"> </w:t>
      </w:r>
      <w:r>
        <w:rPr>
          <w:rFonts w:hint="default" w:ascii="Times New Roman" w:hAnsi="Times New Roman" w:cs="Times New Roman"/>
          <w:b w:val="0"/>
          <w:bCs/>
          <w:spacing w:val="-2"/>
          <w:sz w:val="28"/>
          <w:szCs w:val="21"/>
        </w:rPr>
        <w:t>block.</w:t>
      </w:r>
    </w:p>
    <w:p w14:paraId="56513C8B">
      <w:pPr>
        <w:spacing w:before="1"/>
        <w:ind w:right="0"/>
        <w:jc w:val="both"/>
        <w:rPr>
          <w:rFonts w:hint="default" w:ascii="Times New Roman" w:hAnsi="Times New Roman" w:cs="Times New Roman"/>
          <w:b w:val="0"/>
          <w:bCs/>
          <w:spacing w:val="-2"/>
          <w:sz w:val="28"/>
          <w:szCs w:val="21"/>
        </w:rPr>
      </w:pPr>
    </w:p>
    <w:p w14:paraId="336223FC">
      <w:pPr>
        <w:pStyle w:val="7"/>
        <w:spacing w:before="0"/>
        <w:ind w:left="0" w:leftChars="0" w:firstLine="0" w:firstLineChars="0"/>
        <w:jc w:val="both"/>
      </w:pPr>
      <w:r>
        <w:rPr>
          <w:rFonts w:hint="default"/>
          <w:lang w:val="en-IN"/>
        </w:rPr>
        <w:t>P</w:t>
      </w:r>
      <w:r>
        <w:t>ractical</w:t>
      </w:r>
      <w:r>
        <w:rPr>
          <w:spacing w:val="-1"/>
        </w:rPr>
        <w:t xml:space="preserve"> </w:t>
      </w:r>
      <w:r>
        <w:t>exercise on understanding the</w:t>
      </w:r>
      <w:r>
        <w:rPr>
          <w:spacing w:val="-2"/>
        </w:rPr>
        <w:t xml:space="preserve"> </w:t>
      </w:r>
      <w:r>
        <w:t>structure</w:t>
      </w:r>
      <w:r>
        <w:rPr>
          <w:spacing w:val="-1"/>
        </w:rPr>
        <w:t xml:space="preserve"> </w:t>
      </w:r>
      <w:r>
        <w:t>of</w:t>
      </w:r>
      <w:r>
        <w:rPr>
          <w:spacing w:val="-1"/>
        </w:rPr>
        <w:t xml:space="preserve"> </w:t>
      </w:r>
      <w:r>
        <w:t>a</w:t>
      </w:r>
      <w:r>
        <w:rPr>
          <w:spacing w:val="-3"/>
        </w:rPr>
        <w:t xml:space="preserve"> </w:t>
      </w:r>
      <w:r>
        <w:t>block in</w:t>
      </w:r>
      <w:r>
        <w:rPr>
          <w:spacing w:val="-1"/>
        </w:rPr>
        <w:t xml:space="preserve"> </w:t>
      </w:r>
      <w:r>
        <w:t>a</w:t>
      </w:r>
      <w:r>
        <w:rPr>
          <w:spacing w:val="-1"/>
        </w:rPr>
        <w:t xml:space="preserve"> </w:t>
      </w:r>
      <w:r>
        <w:t>blockchain</w:t>
      </w:r>
      <w:r>
        <w:rPr>
          <w:spacing w:val="-1"/>
        </w:rPr>
        <w:t xml:space="preserve"> </w:t>
      </w:r>
      <w:r>
        <w:t xml:space="preserve">can </w:t>
      </w:r>
      <w:r>
        <w:rPr>
          <w:spacing w:val="-4"/>
        </w:rPr>
        <w:t>help</w:t>
      </w:r>
      <w:r>
        <w:rPr>
          <w:rFonts w:hint="default"/>
          <w:spacing w:val="-4"/>
          <w:lang w:val="en-IN"/>
        </w:rPr>
        <w:t xml:space="preserve"> </w:t>
      </w:r>
      <w:r>
        <w:t>participantsgrasp</w:t>
      </w:r>
      <w:r>
        <w:rPr>
          <w:spacing w:val="-3"/>
        </w:rPr>
        <w:t xml:space="preserve"> </w:t>
      </w:r>
      <w:r>
        <w:t>how</w:t>
      </w:r>
      <w:r>
        <w:rPr>
          <w:spacing w:val="-4"/>
        </w:rPr>
        <w:t xml:space="preserve"> </w:t>
      </w:r>
      <w:r>
        <w:t>blockchain</w:t>
      </w:r>
      <w:r>
        <w:rPr>
          <w:spacing w:val="-3"/>
        </w:rPr>
        <w:t xml:space="preserve"> </w:t>
      </w:r>
      <w:r>
        <w:t>technology</w:t>
      </w:r>
      <w:r>
        <w:rPr>
          <w:spacing w:val="-3"/>
        </w:rPr>
        <w:t xml:space="preserve"> </w:t>
      </w:r>
      <w:r>
        <w:t>works</w:t>
      </w:r>
      <w:r>
        <w:rPr>
          <w:spacing w:val="-4"/>
        </w:rPr>
        <w:t xml:space="preserve"> </w:t>
      </w:r>
      <w:r>
        <w:t>at</w:t>
      </w:r>
      <w:r>
        <w:rPr>
          <w:spacing w:val="-3"/>
        </w:rPr>
        <w:t xml:space="preserve"> </w:t>
      </w:r>
      <w:r>
        <w:t>a</w:t>
      </w:r>
      <w:r>
        <w:rPr>
          <w:spacing w:val="-3"/>
        </w:rPr>
        <w:t xml:space="preserve"> </w:t>
      </w:r>
      <w:r>
        <w:t>fundamental</w:t>
      </w:r>
      <w:r>
        <w:rPr>
          <w:spacing w:val="-3"/>
        </w:rPr>
        <w:t xml:space="preserve"> </w:t>
      </w:r>
      <w:r>
        <w:t>level.</w:t>
      </w:r>
      <w:r>
        <w:rPr>
          <w:spacing w:val="-3"/>
        </w:rPr>
        <w:t xml:space="preserve"> </w:t>
      </w:r>
      <w:r>
        <w:t>Here's</w:t>
      </w:r>
      <w:r>
        <w:rPr>
          <w:spacing w:val="-1"/>
        </w:rPr>
        <w:t xml:space="preserve"> </w:t>
      </w:r>
      <w:r>
        <w:t>a</w:t>
      </w:r>
      <w:r>
        <w:rPr>
          <w:spacing w:val="-4"/>
        </w:rPr>
        <w:t xml:space="preserve"> </w:t>
      </w:r>
      <w:r>
        <w:t>step-by- step guide for such an exercise:</w:t>
      </w:r>
    </w:p>
    <w:p w14:paraId="0B8A37EF">
      <w:pPr>
        <w:pStyle w:val="7"/>
        <w:spacing w:before="100"/>
        <w:jc w:val="both"/>
        <w:rPr>
          <w:sz w:val="20"/>
        </w:rPr>
      </w:pPr>
    </w:p>
    <w:p w14:paraId="3F225F80">
      <w:pPr>
        <w:pStyle w:val="2"/>
        <w:spacing w:before="232"/>
        <w:ind w:left="0" w:leftChars="0" w:firstLine="0" w:firstLineChars="0"/>
        <w:jc w:val="both"/>
      </w:pPr>
      <w:r>
        <w:rPr>
          <w:spacing w:val="-2"/>
        </w:rPr>
        <w:t>Objective:</w:t>
      </w:r>
    </w:p>
    <w:p w14:paraId="5EDC6852">
      <w:pPr>
        <w:pStyle w:val="7"/>
        <w:spacing w:before="180" w:line="261" w:lineRule="auto"/>
        <w:ind w:left="165" w:firstLine="0" w:firstLineChars="0"/>
        <w:jc w:val="both"/>
      </w:pPr>
      <w:r>
        <w:t>To</w:t>
      </w:r>
      <w:r>
        <w:rPr>
          <w:spacing w:val="-4"/>
        </w:rPr>
        <w:t xml:space="preserve"> </w:t>
      </w:r>
      <w:r>
        <w:t>understand</w:t>
      </w:r>
      <w:r>
        <w:rPr>
          <w:spacing w:val="-4"/>
        </w:rPr>
        <w:t xml:space="preserve"> </w:t>
      </w:r>
      <w:r>
        <w:t>the</w:t>
      </w:r>
      <w:r>
        <w:rPr>
          <w:spacing w:val="-4"/>
        </w:rPr>
        <w:t xml:space="preserve"> </w:t>
      </w:r>
      <w:r>
        <w:t>key</w:t>
      </w:r>
      <w:r>
        <w:rPr>
          <w:spacing w:val="-2"/>
        </w:rPr>
        <w:t xml:space="preserve"> </w:t>
      </w:r>
      <w:r>
        <w:t>components</w:t>
      </w:r>
      <w:r>
        <w:rPr>
          <w:spacing w:val="-5"/>
        </w:rPr>
        <w:t xml:space="preserve"> </w:t>
      </w:r>
      <w:r>
        <w:t>of</w:t>
      </w:r>
      <w:r>
        <w:rPr>
          <w:spacing w:val="-4"/>
        </w:rPr>
        <w:t xml:space="preserve"> </w:t>
      </w:r>
      <w:r>
        <w:t>a</w:t>
      </w:r>
      <w:r>
        <w:rPr>
          <w:spacing w:val="-6"/>
        </w:rPr>
        <w:t xml:space="preserve"> </w:t>
      </w:r>
      <w:r>
        <w:t>block</w:t>
      </w:r>
      <w:r>
        <w:rPr>
          <w:spacing w:val="-4"/>
        </w:rPr>
        <w:t xml:space="preserve"> </w:t>
      </w:r>
      <w:r>
        <w:t>in</w:t>
      </w:r>
      <w:r>
        <w:rPr>
          <w:spacing w:val="-4"/>
        </w:rPr>
        <w:t xml:space="preserve"> </w:t>
      </w:r>
      <w:r>
        <w:t>a</w:t>
      </w:r>
      <w:r>
        <w:rPr>
          <w:spacing w:val="-3"/>
        </w:rPr>
        <w:t xml:space="preserve"> </w:t>
      </w:r>
      <w:r>
        <w:t>blockchain</w:t>
      </w:r>
      <w:r>
        <w:rPr>
          <w:spacing w:val="-4"/>
        </w:rPr>
        <w:t xml:space="preserve"> </w:t>
      </w:r>
      <w:r>
        <w:t>and</w:t>
      </w:r>
      <w:r>
        <w:rPr>
          <w:spacing w:val="-4"/>
        </w:rPr>
        <w:t xml:space="preserve"> </w:t>
      </w:r>
      <w:r>
        <w:t>how</w:t>
      </w:r>
      <w:r>
        <w:rPr>
          <w:spacing w:val="-5"/>
        </w:rPr>
        <w:t xml:space="preserve"> </w:t>
      </w:r>
      <w:r>
        <w:t>these</w:t>
      </w:r>
      <w:r>
        <w:rPr>
          <w:spacing w:val="-5"/>
        </w:rPr>
        <w:t xml:space="preserve"> </w:t>
      </w:r>
      <w:r>
        <w:t>components contribute to</w:t>
      </w:r>
      <w:r>
        <w:rPr>
          <w:rFonts w:hint="default"/>
          <w:lang w:val="en-IN"/>
        </w:rPr>
        <w:t xml:space="preserve"> </w:t>
      </w:r>
      <w:r>
        <w:t>the integrity and security of the blockchain.</w:t>
      </w:r>
    </w:p>
    <w:p w14:paraId="1D4F11A4">
      <w:pPr>
        <w:pStyle w:val="7"/>
        <w:spacing w:before="180" w:line="261" w:lineRule="auto"/>
        <w:ind w:left="165" w:firstLine="0" w:firstLineChars="0"/>
        <w:jc w:val="both"/>
      </w:pPr>
    </w:p>
    <w:p w14:paraId="3E165753">
      <w:pPr>
        <w:pStyle w:val="2"/>
        <w:numPr>
          <w:ilvl w:val="0"/>
          <w:numId w:val="8"/>
        </w:numPr>
        <w:tabs>
          <w:tab w:val="left" w:pos="405"/>
        </w:tabs>
        <w:spacing w:before="232" w:after="0" w:line="240" w:lineRule="auto"/>
        <w:ind w:left="240" w:leftChars="0" w:right="0" w:hanging="240" w:firstLineChars="0"/>
        <w:jc w:val="both"/>
        <w:rPr>
          <w:sz w:val="28"/>
          <w:szCs w:val="28"/>
        </w:rPr>
      </w:pPr>
      <w:r>
        <w:rPr>
          <w:sz w:val="28"/>
          <w:szCs w:val="28"/>
        </w:rPr>
        <w:t>Introduction</w:t>
      </w:r>
      <w:r>
        <w:rPr>
          <w:spacing w:val="-5"/>
          <w:sz w:val="28"/>
          <w:szCs w:val="28"/>
        </w:rPr>
        <w:t xml:space="preserve"> </w:t>
      </w:r>
      <w:r>
        <w:rPr>
          <w:sz w:val="28"/>
          <w:szCs w:val="28"/>
        </w:rPr>
        <w:t>to</w:t>
      </w:r>
      <w:r>
        <w:rPr>
          <w:spacing w:val="-5"/>
          <w:sz w:val="28"/>
          <w:szCs w:val="28"/>
        </w:rPr>
        <w:t xml:space="preserve"> </w:t>
      </w:r>
      <w:r>
        <w:rPr>
          <w:sz w:val="28"/>
          <w:szCs w:val="28"/>
        </w:rPr>
        <w:t>Blockchain</w:t>
      </w:r>
      <w:r>
        <w:rPr>
          <w:spacing w:val="-4"/>
          <w:sz w:val="28"/>
          <w:szCs w:val="28"/>
        </w:rPr>
        <w:t xml:space="preserve"> </w:t>
      </w:r>
      <w:r>
        <w:rPr>
          <w:sz w:val="28"/>
          <w:szCs w:val="28"/>
        </w:rPr>
        <w:t>Blocks</w:t>
      </w:r>
      <w:r>
        <w:rPr>
          <w:rFonts w:hint="default"/>
          <w:spacing w:val="-2"/>
          <w:sz w:val="28"/>
          <w:szCs w:val="28"/>
          <w:lang w:val="en-IN"/>
        </w:rPr>
        <w:t>:</w:t>
      </w:r>
    </w:p>
    <w:p w14:paraId="4C2334DD">
      <w:pPr>
        <w:pStyle w:val="7"/>
        <w:ind w:left="165" w:firstLine="0" w:firstLineChars="0"/>
        <w:jc w:val="both"/>
      </w:pPr>
      <w:r>
        <w:t>Start</w:t>
      </w:r>
      <w:r>
        <w:rPr>
          <w:spacing w:val="-3"/>
        </w:rPr>
        <w:t xml:space="preserve"> </w:t>
      </w:r>
      <w:r>
        <w:t>by</w:t>
      </w:r>
      <w:r>
        <w:rPr>
          <w:spacing w:val="-1"/>
        </w:rPr>
        <w:t xml:space="preserve"> </w:t>
      </w:r>
      <w:r>
        <w:t>giving</w:t>
      </w:r>
      <w:r>
        <w:rPr>
          <w:spacing w:val="-1"/>
        </w:rPr>
        <w:t xml:space="preserve"> </w:t>
      </w:r>
      <w:r>
        <w:t>participants</w:t>
      </w:r>
      <w:r>
        <w:rPr>
          <w:spacing w:val="-2"/>
        </w:rPr>
        <w:t xml:space="preserve"> </w:t>
      </w:r>
      <w:r>
        <w:t>an</w:t>
      </w:r>
      <w:r>
        <w:rPr>
          <w:spacing w:val="-1"/>
        </w:rPr>
        <w:t xml:space="preserve"> </w:t>
      </w:r>
      <w:r>
        <w:t>overview</w:t>
      </w:r>
      <w:r>
        <w:rPr>
          <w:spacing w:val="-2"/>
        </w:rPr>
        <w:t xml:space="preserve"> </w:t>
      </w:r>
      <w:r>
        <w:t>of</w:t>
      </w:r>
      <w:r>
        <w:rPr>
          <w:spacing w:val="-1"/>
        </w:rPr>
        <w:t xml:space="preserve"> </w:t>
      </w:r>
      <w:r>
        <w:t>the</w:t>
      </w:r>
      <w:r>
        <w:rPr>
          <w:spacing w:val="-2"/>
        </w:rPr>
        <w:t xml:space="preserve"> </w:t>
      </w:r>
      <w:r>
        <w:t>structure</w:t>
      </w:r>
      <w:r>
        <w:rPr>
          <w:spacing w:val="-3"/>
        </w:rPr>
        <w:t xml:space="preserve"> </w:t>
      </w:r>
      <w:r>
        <w:t>of a</w:t>
      </w:r>
      <w:r>
        <w:rPr>
          <w:spacing w:val="-2"/>
        </w:rPr>
        <w:t xml:space="preserve"> </w:t>
      </w:r>
      <w:r>
        <w:t>block</w:t>
      </w:r>
      <w:r>
        <w:rPr>
          <w:spacing w:val="-1"/>
        </w:rPr>
        <w:t xml:space="preserve"> </w:t>
      </w:r>
      <w:r>
        <w:t>in</w:t>
      </w:r>
      <w:r>
        <w:rPr>
          <w:spacing w:val="-1"/>
        </w:rPr>
        <w:t xml:space="preserve"> </w:t>
      </w:r>
      <w:r>
        <w:t>a</w:t>
      </w:r>
      <w:r>
        <w:rPr>
          <w:spacing w:val="-1"/>
        </w:rPr>
        <w:t xml:space="preserve"> </w:t>
      </w:r>
      <w:r>
        <w:rPr>
          <w:spacing w:val="-2"/>
        </w:rPr>
        <w:t>blockchain:</w:t>
      </w:r>
    </w:p>
    <w:p w14:paraId="0CCB7F71">
      <w:pPr>
        <w:pStyle w:val="15"/>
        <w:numPr>
          <w:ilvl w:val="1"/>
          <w:numId w:val="8"/>
        </w:numPr>
        <w:tabs>
          <w:tab w:val="left" w:pos="885"/>
        </w:tabs>
        <w:spacing w:before="180" w:after="0" w:line="259" w:lineRule="auto"/>
        <w:ind w:left="1050" w:leftChars="0" w:right="134" w:hanging="360" w:firstLineChars="0"/>
        <w:jc w:val="both"/>
        <w:rPr>
          <w:sz w:val="24"/>
        </w:rPr>
      </w:pPr>
      <w:r>
        <w:rPr>
          <w:b/>
          <w:sz w:val="24"/>
        </w:rPr>
        <w:t>Block</w:t>
      </w:r>
      <w:r>
        <w:rPr>
          <w:sz w:val="24"/>
        </w:rPr>
        <w:t>:</w:t>
      </w:r>
      <w:r>
        <w:rPr>
          <w:spacing w:val="-15"/>
          <w:sz w:val="24"/>
        </w:rPr>
        <w:t xml:space="preserve"> </w:t>
      </w:r>
      <w:r>
        <w:rPr>
          <w:sz w:val="24"/>
        </w:rPr>
        <w:t>A</w:t>
      </w:r>
      <w:r>
        <w:rPr>
          <w:spacing w:val="-15"/>
          <w:sz w:val="24"/>
        </w:rPr>
        <w:t xml:space="preserve"> </w:t>
      </w:r>
      <w:r>
        <w:rPr>
          <w:sz w:val="24"/>
        </w:rPr>
        <w:t>block</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blockchain</w:t>
      </w:r>
      <w:r>
        <w:rPr>
          <w:spacing w:val="-3"/>
          <w:sz w:val="24"/>
        </w:rPr>
        <w:t xml:space="preserve"> </w:t>
      </w:r>
      <w:r>
        <w:rPr>
          <w:sz w:val="24"/>
        </w:rPr>
        <w:t>contains</w:t>
      </w:r>
      <w:r>
        <w:rPr>
          <w:spacing w:val="-4"/>
          <w:sz w:val="24"/>
        </w:rPr>
        <w:t xml:space="preserve"> </w:t>
      </w:r>
      <w:r>
        <w:rPr>
          <w:sz w:val="24"/>
        </w:rPr>
        <w:t>data,</w:t>
      </w:r>
      <w:r>
        <w:rPr>
          <w:spacing w:val="-1"/>
          <w:sz w:val="24"/>
        </w:rPr>
        <w:t xml:space="preserve"> </w:t>
      </w:r>
      <w:r>
        <w:rPr>
          <w:sz w:val="24"/>
        </w:rPr>
        <w:t>a</w:t>
      </w:r>
      <w:r>
        <w:rPr>
          <w:spacing w:val="-4"/>
          <w:sz w:val="24"/>
        </w:rPr>
        <w:t xml:space="preserve"> </w:t>
      </w:r>
      <w:r>
        <w:rPr>
          <w:sz w:val="24"/>
        </w:rPr>
        <w:t>timestamp,</w:t>
      </w:r>
      <w:r>
        <w:rPr>
          <w:spacing w:val="-3"/>
          <w:sz w:val="24"/>
        </w:rPr>
        <w:t xml:space="preserve"> </w:t>
      </w:r>
      <w:r>
        <w:rPr>
          <w:sz w:val="24"/>
        </w:rPr>
        <w:t>and</w:t>
      </w:r>
      <w:r>
        <w:rPr>
          <w:spacing w:val="-3"/>
          <w:sz w:val="24"/>
        </w:rPr>
        <w:t xml:space="preserve"> </w:t>
      </w:r>
      <w:r>
        <w:rPr>
          <w:sz w:val="24"/>
        </w:rPr>
        <w:t>information</w:t>
      </w:r>
      <w:r>
        <w:rPr>
          <w:spacing w:val="-3"/>
          <w:sz w:val="24"/>
        </w:rPr>
        <w:t xml:space="preserve"> </w:t>
      </w:r>
      <w:r>
        <w:rPr>
          <w:sz w:val="24"/>
        </w:rPr>
        <w:t>that</w:t>
      </w:r>
      <w:r>
        <w:rPr>
          <w:spacing w:val="-3"/>
          <w:sz w:val="24"/>
        </w:rPr>
        <w:t xml:space="preserve"> </w:t>
      </w:r>
      <w:r>
        <w:rPr>
          <w:sz w:val="24"/>
        </w:rPr>
        <w:t>links it to the previous block.</w:t>
      </w:r>
    </w:p>
    <w:p w14:paraId="5DAAF188">
      <w:pPr>
        <w:pStyle w:val="2"/>
        <w:numPr>
          <w:ilvl w:val="1"/>
          <w:numId w:val="8"/>
        </w:numPr>
        <w:tabs>
          <w:tab w:val="left" w:pos="885"/>
        </w:tabs>
        <w:spacing w:before="160" w:after="0" w:line="240" w:lineRule="auto"/>
        <w:ind w:left="1050" w:leftChars="0" w:right="0" w:hanging="360" w:firstLineChars="0"/>
        <w:jc w:val="both"/>
        <w:rPr>
          <w:b w:val="0"/>
        </w:rPr>
      </w:pPr>
      <w:r>
        <w:t>Components</w:t>
      </w:r>
      <w:r>
        <w:rPr>
          <w:spacing w:val="-3"/>
        </w:rPr>
        <w:t xml:space="preserve"> </w:t>
      </w:r>
      <w:r>
        <w:t>of</w:t>
      </w:r>
      <w:r>
        <w:rPr>
          <w:spacing w:val="-4"/>
        </w:rPr>
        <w:t xml:space="preserve"> </w:t>
      </w:r>
      <w:r>
        <w:t>a</w:t>
      </w:r>
      <w:r>
        <w:rPr>
          <w:spacing w:val="-1"/>
        </w:rPr>
        <w:t xml:space="preserve"> </w:t>
      </w:r>
      <w:r>
        <w:rPr>
          <w:spacing w:val="-2"/>
        </w:rPr>
        <w:t>Block</w:t>
      </w:r>
      <w:r>
        <w:rPr>
          <w:b w:val="0"/>
          <w:spacing w:val="-2"/>
        </w:rPr>
        <w:t>:</w:t>
      </w:r>
    </w:p>
    <w:p w14:paraId="723FB80F">
      <w:pPr>
        <w:pStyle w:val="15"/>
        <w:numPr>
          <w:ilvl w:val="2"/>
          <w:numId w:val="8"/>
        </w:numPr>
        <w:tabs>
          <w:tab w:val="left" w:pos="1604"/>
        </w:tabs>
        <w:spacing w:before="182" w:after="0" w:line="240" w:lineRule="auto"/>
        <w:ind w:left="1769" w:leftChars="0" w:right="0" w:hanging="359" w:firstLineChars="0"/>
        <w:jc w:val="both"/>
        <w:rPr>
          <w:sz w:val="24"/>
        </w:rPr>
      </w:pPr>
      <w:r>
        <w:rPr>
          <w:b/>
          <w:sz w:val="24"/>
        </w:rPr>
        <w:t>Block</w:t>
      </w:r>
      <w:r>
        <w:rPr>
          <w:b/>
          <w:spacing w:val="-4"/>
          <w:sz w:val="24"/>
        </w:rPr>
        <w:t xml:space="preserve"> </w:t>
      </w:r>
      <w:r>
        <w:rPr>
          <w:b/>
          <w:spacing w:val="-2"/>
          <w:sz w:val="24"/>
        </w:rPr>
        <w:t>Header</w:t>
      </w:r>
      <w:r>
        <w:rPr>
          <w:spacing w:val="-2"/>
          <w:sz w:val="24"/>
        </w:rPr>
        <w:t>:</w:t>
      </w:r>
    </w:p>
    <w:p w14:paraId="168FE986">
      <w:pPr>
        <w:pStyle w:val="15"/>
        <w:numPr>
          <w:ilvl w:val="3"/>
          <w:numId w:val="8"/>
        </w:numPr>
        <w:tabs>
          <w:tab w:val="left" w:pos="2325"/>
        </w:tabs>
        <w:spacing w:before="175" w:after="0" w:line="259" w:lineRule="auto"/>
        <w:ind w:left="2490" w:leftChars="0" w:right="282" w:hanging="360" w:firstLineChars="0"/>
        <w:jc w:val="both"/>
        <w:rPr>
          <w:sz w:val="24"/>
        </w:rPr>
      </w:pPr>
      <w:r>
        <w:rPr>
          <w:b/>
          <w:sz w:val="24"/>
        </w:rPr>
        <w:t>Previous</w:t>
      </w:r>
      <w:r>
        <w:rPr>
          <w:b/>
          <w:spacing w:val="-9"/>
          <w:sz w:val="24"/>
        </w:rPr>
        <w:t xml:space="preserve"> </w:t>
      </w:r>
      <w:r>
        <w:rPr>
          <w:b/>
          <w:sz w:val="24"/>
        </w:rPr>
        <w:t>Block</w:t>
      </w:r>
      <w:r>
        <w:rPr>
          <w:b/>
          <w:spacing w:val="-5"/>
          <w:sz w:val="24"/>
        </w:rPr>
        <w:t xml:space="preserve"> </w:t>
      </w:r>
      <w:r>
        <w:rPr>
          <w:b/>
          <w:sz w:val="24"/>
        </w:rPr>
        <w:t>Hash</w:t>
      </w:r>
      <w:r>
        <w:rPr>
          <w:sz w:val="24"/>
        </w:rPr>
        <w:t>:</w:t>
      </w:r>
      <w:r>
        <w:rPr>
          <w:spacing w:val="-15"/>
          <w:sz w:val="24"/>
        </w:rPr>
        <w:t xml:space="preserve"> </w:t>
      </w:r>
      <w:r>
        <w:rPr>
          <w:sz w:val="24"/>
        </w:rPr>
        <w:t>A</w:t>
      </w:r>
      <w:r>
        <w:rPr>
          <w:spacing w:val="-15"/>
          <w:sz w:val="24"/>
        </w:rPr>
        <w:t xml:space="preserve"> </w:t>
      </w:r>
      <w:r>
        <w:rPr>
          <w:sz w:val="24"/>
        </w:rPr>
        <w:t>reference</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hash</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previous</w:t>
      </w:r>
      <w:r>
        <w:rPr>
          <w:spacing w:val="-4"/>
          <w:sz w:val="24"/>
        </w:rPr>
        <w:t xml:space="preserve"> </w:t>
      </w:r>
      <w:r>
        <w:rPr>
          <w:sz w:val="24"/>
        </w:rPr>
        <w:t>block, creating a chain of blocks.</w:t>
      </w:r>
    </w:p>
    <w:p w14:paraId="794EB3EA">
      <w:pPr>
        <w:pStyle w:val="15"/>
        <w:numPr>
          <w:ilvl w:val="3"/>
          <w:numId w:val="8"/>
        </w:numPr>
        <w:tabs>
          <w:tab w:val="left" w:pos="2325"/>
        </w:tabs>
        <w:spacing w:before="160" w:after="0" w:line="259" w:lineRule="auto"/>
        <w:ind w:left="2490" w:leftChars="0" w:right="452" w:hanging="360" w:firstLineChars="0"/>
        <w:jc w:val="both"/>
        <w:rPr>
          <w:sz w:val="24"/>
        </w:rPr>
      </w:pPr>
      <w:r>
        <w:rPr>
          <w:b/>
          <w:sz w:val="24"/>
        </w:rPr>
        <w:t>Merkle</w:t>
      </w:r>
      <w:r>
        <w:rPr>
          <w:b/>
          <w:spacing w:val="-5"/>
          <w:sz w:val="24"/>
        </w:rPr>
        <w:t xml:space="preserve"> </w:t>
      </w:r>
      <w:r>
        <w:rPr>
          <w:b/>
          <w:sz w:val="24"/>
        </w:rPr>
        <w:t>Root</w:t>
      </w:r>
      <w:r>
        <w:rPr>
          <w:sz w:val="24"/>
        </w:rPr>
        <w:t>:</w:t>
      </w:r>
      <w:r>
        <w:rPr>
          <w:spacing w:val="-15"/>
          <w:sz w:val="24"/>
        </w:rPr>
        <w:t xml:space="preserve"> </w:t>
      </w:r>
      <w:r>
        <w:rPr>
          <w:sz w:val="24"/>
        </w:rPr>
        <w:t>A</w:t>
      </w:r>
      <w:r>
        <w:rPr>
          <w:spacing w:val="-15"/>
          <w:sz w:val="24"/>
        </w:rPr>
        <w:t xml:space="preserve"> </w:t>
      </w:r>
      <w:r>
        <w:rPr>
          <w:sz w:val="24"/>
        </w:rPr>
        <w:t>hash</w:t>
      </w:r>
      <w:r>
        <w:rPr>
          <w:spacing w:val="-4"/>
          <w:sz w:val="24"/>
        </w:rPr>
        <w:t xml:space="preserve"> </w:t>
      </w:r>
      <w:r>
        <w:rPr>
          <w:sz w:val="24"/>
        </w:rPr>
        <w:t>of</w:t>
      </w:r>
      <w:r>
        <w:rPr>
          <w:spacing w:val="-3"/>
          <w:sz w:val="24"/>
        </w:rPr>
        <w:t xml:space="preserve"> </w:t>
      </w:r>
      <w:r>
        <w:rPr>
          <w:sz w:val="24"/>
        </w:rPr>
        <w:t>all</w:t>
      </w:r>
      <w:r>
        <w:rPr>
          <w:spacing w:val="-4"/>
          <w:sz w:val="24"/>
        </w:rPr>
        <w:t xml:space="preserve"> </w:t>
      </w:r>
      <w:r>
        <w:rPr>
          <w:sz w:val="24"/>
        </w:rPr>
        <w:t>transactions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block,</w:t>
      </w:r>
      <w:r>
        <w:rPr>
          <w:spacing w:val="-4"/>
          <w:sz w:val="24"/>
        </w:rPr>
        <w:t xml:space="preserve"> </w:t>
      </w:r>
      <w:r>
        <w:rPr>
          <w:sz w:val="24"/>
        </w:rPr>
        <w:t>ensuring</w:t>
      </w:r>
      <w:r>
        <w:rPr>
          <w:spacing w:val="-4"/>
          <w:sz w:val="24"/>
        </w:rPr>
        <w:t xml:space="preserve"> </w:t>
      </w:r>
      <w:r>
        <w:rPr>
          <w:sz w:val="24"/>
        </w:rPr>
        <w:t xml:space="preserve">data </w:t>
      </w:r>
      <w:r>
        <w:rPr>
          <w:spacing w:val="-2"/>
          <w:sz w:val="24"/>
        </w:rPr>
        <w:t>integrity.</w:t>
      </w:r>
    </w:p>
    <w:p w14:paraId="1360E552">
      <w:pPr>
        <w:pStyle w:val="15"/>
        <w:numPr>
          <w:ilvl w:val="3"/>
          <w:numId w:val="8"/>
        </w:numPr>
        <w:tabs>
          <w:tab w:val="left" w:pos="2325"/>
        </w:tabs>
        <w:spacing w:before="158" w:after="0" w:line="240" w:lineRule="auto"/>
        <w:ind w:left="2490" w:leftChars="0" w:right="0" w:hanging="360" w:firstLineChars="0"/>
        <w:jc w:val="both"/>
        <w:rPr>
          <w:sz w:val="24"/>
        </w:rPr>
      </w:pPr>
      <w:r>
        <w:rPr>
          <w:b/>
          <w:sz w:val="24"/>
        </w:rPr>
        <w:t>Timestamp</w:t>
      </w:r>
      <w:r>
        <w:rPr>
          <w:sz w:val="24"/>
        </w:rPr>
        <w:t>:</w:t>
      </w:r>
      <w:r>
        <w:rPr>
          <w:spacing w:val="-7"/>
          <w:sz w:val="24"/>
        </w:rPr>
        <w:t xml:space="preserve"> </w:t>
      </w:r>
      <w:r>
        <w:rPr>
          <w:sz w:val="24"/>
        </w:rPr>
        <w:t>The</w:t>
      </w:r>
      <w:r>
        <w:rPr>
          <w:spacing w:val="-4"/>
          <w:sz w:val="24"/>
        </w:rPr>
        <w:t xml:space="preserve"> </w:t>
      </w:r>
      <w:r>
        <w:rPr>
          <w:sz w:val="24"/>
        </w:rPr>
        <w:t>time</w:t>
      </w:r>
      <w:r>
        <w:rPr>
          <w:spacing w:val="-2"/>
          <w:sz w:val="24"/>
        </w:rPr>
        <w:t xml:space="preserve"> </w:t>
      </w:r>
      <w:r>
        <w:rPr>
          <w:sz w:val="24"/>
        </w:rPr>
        <w:t>at</w:t>
      </w:r>
      <w:r>
        <w:rPr>
          <w:spacing w:val="1"/>
          <w:sz w:val="24"/>
        </w:rPr>
        <w:t xml:space="preserve"> </w:t>
      </w:r>
      <w:r>
        <w:rPr>
          <w:sz w:val="24"/>
        </w:rPr>
        <w:t>which</w:t>
      </w:r>
      <w:r>
        <w:rPr>
          <w:spacing w:val="-2"/>
          <w:sz w:val="24"/>
        </w:rPr>
        <w:t xml:space="preserve"> </w:t>
      </w:r>
      <w:r>
        <w:rPr>
          <w:sz w:val="24"/>
        </w:rPr>
        <w:t>the</w:t>
      </w:r>
      <w:r>
        <w:rPr>
          <w:spacing w:val="-2"/>
          <w:sz w:val="24"/>
        </w:rPr>
        <w:t xml:space="preserve"> </w:t>
      </w:r>
      <w:r>
        <w:rPr>
          <w:sz w:val="24"/>
        </w:rPr>
        <w:t>block</w:t>
      </w:r>
      <w:r>
        <w:rPr>
          <w:spacing w:val="-2"/>
          <w:sz w:val="24"/>
        </w:rPr>
        <w:t xml:space="preserve"> </w:t>
      </w:r>
      <w:r>
        <w:rPr>
          <w:sz w:val="24"/>
        </w:rPr>
        <w:t>was</w:t>
      </w:r>
      <w:r>
        <w:rPr>
          <w:spacing w:val="1"/>
          <w:sz w:val="24"/>
        </w:rPr>
        <w:t xml:space="preserve"> </w:t>
      </w:r>
      <w:r>
        <w:rPr>
          <w:spacing w:val="-2"/>
          <w:sz w:val="24"/>
        </w:rPr>
        <w:t>created.</w:t>
      </w:r>
    </w:p>
    <w:p w14:paraId="3F4A266D">
      <w:pPr>
        <w:pStyle w:val="15"/>
        <w:numPr>
          <w:ilvl w:val="3"/>
          <w:numId w:val="8"/>
        </w:numPr>
        <w:tabs>
          <w:tab w:val="left" w:pos="2325"/>
        </w:tabs>
        <w:spacing w:before="182" w:after="0" w:line="259" w:lineRule="auto"/>
        <w:ind w:left="2490" w:leftChars="0" w:right="216" w:hanging="360" w:firstLineChars="0"/>
        <w:jc w:val="both"/>
        <w:rPr>
          <w:sz w:val="24"/>
        </w:rPr>
      </w:pPr>
      <w:r>
        <w:rPr>
          <w:b/>
          <w:sz w:val="24"/>
        </w:rPr>
        <w:t>Nonce</w:t>
      </w:r>
      <w:r>
        <w:rPr>
          <w:sz w:val="24"/>
        </w:rPr>
        <w:t>:</w:t>
      </w:r>
      <w:r>
        <w:rPr>
          <w:spacing w:val="-15"/>
          <w:sz w:val="24"/>
        </w:rPr>
        <w:t xml:space="preserve"> </w:t>
      </w:r>
      <w:r>
        <w:rPr>
          <w:sz w:val="24"/>
        </w:rPr>
        <w:t>A</w:t>
      </w:r>
      <w:r>
        <w:rPr>
          <w:spacing w:val="-15"/>
          <w:sz w:val="24"/>
        </w:rPr>
        <w:t xml:space="preserve"> </w:t>
      </w:r>
      <w:r>
        <w:rPr>
          <w:sz w:val="24"/>
        </w:rPr>
        <w:t>random</w:t>
      </w:r>
      <w:r>
        <w:rPr>
          <w:spacing w:val="-6"/>
          <w:sz w:val="24"/>
        </w:rPr>
        <w:t xml:space="preserve"> </w:t>
      </w:r>
      <w:r>
        <w:rPr>
          <w:sz w:val="24"/>
        </w:rPr>
        <w:t>number</w:t>
      </w:r>
      <w:r>
        <w:rPr>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proof-of-work</w:t>
      </w:r>
      <w:r>
        <w:rPr>
          <w:spacing w:val="-4"/>
          <w:sz w:val="24"/>
        </w:rPr>
        <w:t xml:space="preserve"> </w:t>
      </w:r>
      <w:r>
        <w:rPr>
          <w:sz w:val="24"/>
        </w:rPr>
        <w:t>process</w:t>
      </w:r>
      <w:r>
        <w:rPr>
          <w:spacing w:val="-5"/>
          <w:sz w:val="24"/>
        </w:rPr>
        <w:t xml:space="preserve"> </w:t>
      </w:r>
      <w:r>
        <w:rPr>
          <w:sz w:val="24"/>
        </w:rPr>
        <w:t>to</w:t>
      </w:r>
      <w:r>
        <w:rPr>
          <w:spacing w:val="-4"/>
          <w:sz w:val="24"/>
        </w:rPr>
        <w:t xml:space="preserve"> </w:t>
      </w:r>
      <w:r>
        <w:rPr>
          <w:sz w:val="24"/>
        </w:rPr>
        <w:t>find</w:t>
      </w:r>
      <w:r>
        <w:rPr>
          <w:spacing w:val="-3"/>
          <w:sz w:val="24"/>
        </w:rPr>
        <w:t xml:space="preserve"> </w:t>
      </w:r>
      <w:r>
        <w:rPr>
          <w:sz w:val="24"/>
        </w:rPr>
        <w:t>a valid hash.</w:t>
      </w:r>
    </w:p>
    <w:p w14:paraId="076DB9EF">
      <w:pPr>
        <w:pStyle w:val="15"/>
        <w:numPr>
          <w:ilvl w:val="3"/>
          <w:numId w:val="8"/>
        </w:numPr>
        <w:tabs>
          <w:tab w:val="left" w:pos="2325"/>
        </w:tabs>
        <w:spacing w:before="160" w:after="0" w:line="259" w:lineRule="auto"/>
        <w:ind w:left="2490" w:leftChars="0" w:right="700" w:hanging="360" w:firstLineChars="0"/>
        <w:jc w:val="both"/>
        <w:rPr>
          <w:sz w:val="24"/>
        </w:rPr>
      </w:pPr>
      <w:r>
        <w:rPr>
          <w:b/>
          <w:sz w:val="24"/>
        </w:rPr>
        <w:t>Block</w:t>
      </w:r>
      <w:r>
        <w:rPr>
          <w:b/>
          <w:spacing w:val="-4"/>
          <w:sz w:val="24"/>
        </w:rPr>
        <w:t xml:space="preserve"> </w:t>
      </w:r>
      <w:r>
        <w:rPr>
          <w:b/>
          <w:sz w:val="24"/>
        </w:rPr>
        <w:t>Hash</w:t>
      </w:r>
      <w:r>
        <w:rPr>
          <w:sz w:val="24"/>
        </w:rPr>
        <w:t>:</w:t>
      </w:r>
      <w:r>
        <w:rPr>
          <w:spacing w:val="-8"/>
          <w:sz w:val="24"/>
        </w:rPr>
        <w:t xml:space="preserve"> </w:t>
      </w:r>
      <w:r>
        <w:rPr>
          <w:sz w:val="24"/>
        </w:rPr>
        <w:t>The</w:t>
      </w:r>
      <w:r>
        <w:rPr>
          <w:spacing w:val="-5"/>
          <w:sz w:val="24"/>
        </w:rPr>
        <w:t xml:space="preserve"> </w:t>
      </w:r>
      <w:r>
        <w:rPr>
          <w:sz w:val="24"/>
        </w:rPr>
        <w:t>unique</w:t>
      </w:r>
      <w:r>
        <w:rPr>
          <w:spacing w:val="-6"/>
          <w:sz w:val="24"/>
        </w:rPr>
        <w:t xml:space="preserve"> </w:t>
      </w:r>
      <w:r>
        <w:rPr>
          <w:sz w:val="24"/>
        </w:rPr>
        <w:t>identifier</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block,</w:t>
      </w:r>
      <w:r>
        <w:rPr>
          <w:spacing w:val="-3"/>
          <w:sz w:val="24"/>
        </w:rPr>
        <w:t xml:space="preserve"> </w:t>
      </w:r>
      <w:r>
        <w:rPr>
          <w:sz w:val="24"/>
        </w:rPr>
        <w:t>derived</w:t>
      </w:r>
      <w:r>
        <w:rPr>
          <w:spacing w:val="-3"/>
          <w:sz w:val="24"/>
        </w:rPr>
        <w:t xml:space="preserve"> </w:t>
      </w:r>
      <w:r>
        <w:rPr>
          <w:sz w:val="24"/>
        </w:rPr>
        <w:t>from</w:t>
      </w:r>
      <w:r>
        <w:rPr>
          <w:spacing w:val="-3"/>
          <w:sz w:val="24"/>
        </w:rPr>
        <w:t xml:space="preserve"> </w:t>
      </w:r>
      <w:r>
        <w:rPr>
          <w:sz w:val="24"/>
        </w:rPr>
        <w:t xml:space="preserve">its </w:t>
      </w:r>
      <w:r>
        <w:rPr>
          <w:spacing w:val="-2"/>
          <w:sz w:val="24"/>
        </w:rPr>
        <w:t>content.</w:t>
      </w:r>
    </w:p>
    <w:p w14:paraId="2B9B7629">
      <w:pPr>
        <w:spacing w:before="1"/>
        <w:ind w:right="0"/>
        <w:jc w:val="both"/>
        <w:rPr>
          <w:rFonts w:hint="default" w:ascii="Times New Roman" w:hAnsi="Times New Roman" w:cs="Times New Roman"/>
          <w:b w:val="0"/>
          <w:bCs/>
          <w:spacing w:val="-2"/>
          <w:sz w:val="28"/>
          <w:szCs w:val="21"/>
        </w:rPr>
      </w:pPr>
    </w:p>
    <w:p w14:paraId="08D0BFB4">
      <w:pPr>
        <w:pStyle w:val="2"/>
        <w:numPr>
          <w:ilvl w:val="0"/>
          <w:numId w:val="8"/>
        </w:numPr>
        <w:tabs>
          <w:tab w:val="left" w:pos="405"/>
        </w:tabs>
        <w:spacing w:before="160" w:after="0" w:line="240" w:lineRule="auto"/>
        <w:ind w:left="405" w:leftChars="0" w:right="0" w:hanging="240" w:firstLineChars="0"/>
        <w:jc w:val="both"/>
        <w:rPr>
          <w:rFonts w:hint="default" w:ascii="Times New Roman" w:hAnsi="Times New Roman" w:cs="Times New Roman"/>
          <w:sz w:val="28"/>
          <w:szCs w:val="28"/>
        </w:rPr>
      </w:pPr>
      <w:r>
        <w:rPr>
          <w:rFonts w:hint="default" w:ascii="Times New Roman" w:hAnsi="Times New Roman" w:cs="Times New Roman"/>
          <w:spacing w:val="-2"/>
          <w:sz w:val="28"/>
          <w:szCs w:val="28"/>
        </w:rPr>
        <w:t>Block</w:t>
      </w:r>
      <w:r>
        <w:rPr>
          <w:rFonts w:hint="default" w:ascii="Times New Roman" w:hAnsi="Times New Roman" w:cs="Times New Roman"/>
          <w:spacing w:val="-7"/>
          <w:sz w:val="28"/>
          <w:szCs w:val="28"/>
        </w:rPr>
        <w:t xml:space="preserve"> </w:t>
      </w:r>
      <w:r>
        <w:rPr>
          <w:rFonts w:hint="default" w:ascii="Times New Roman" w:hAnsi="Times New Roman" w:cs="Times New Roman"/>
          <w:spacing w:val="-2"/>
          <w:sz w:val="28"/>
          <w:szCs w:val="28"/>
        </w:rPr>
        <w:t>Analysis:</w:t>
      </w:r>
    </w:p>
    <w:p w14:paraId="213CC8B0">
      <w:pPr>
        <w:pStyle w:val="7"/>
        <w:spacing w:line="259" w:lineRule="auto"/>
        <w:ind w:left="165" w:right="633" w:firstLine="0" w:firstLineChars="0"/>
        <w:jc w:val="both"/>
        <w:rPr>
          <w:rFonts w:hint="default" w:ascii="Times New Roman" w:hAnsi="Times New Roman" w:cs="Times New Roman"/>
        </w:rPr>
      </w:pPr>
      <w:r>
        <w:rPr>
          <w:rFonts w:hint="default" w:ascii="Times New Roman" w:hAnsi="Times New Roman" w:cs="Times New Roman"/>
        </w:rPr>
        <w:t>Provide</w:t>
      </w:r>
      <w:r>
        <w:rPr>
          <w:rFonts w:hint="default" w:ascii="Times New Roman" w:hAnsi="Times New Roman" w:cs="Times New Roman"/>
          <w:spacing w:val="-4"/>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simple</w:t>
      </w:r>
      <w:r>
        <w:rPr>
          <w:rFonts w:hint="default" w:ascii="Times New Roman" w:hAnsi="Times New Roman" w:cs="Times New Roman"/>
          <w:spacing w:val="-2"/>
        </w:rPr>
        <w:t xml:space="preserve"> </w:t>
      </w:r>
      <w:r>
        <w:rPr>
          <w:rFonts w:hint="default" w:ascii="Times New Roman" w:hAnsi="Times New Roman" w:cs="Times New Roman"/>
        </w:rPr>
        <w:t>example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block.</w:t>
      </w:r>
      <w:r>
        <w:rPr>
          <w:rFonts w:hint="default" w:ascii="Times New Roman" w:hAnsi="Times New Roman" w:cs="Times New Roman"/>
          <w:spacing w:val="-5"/>
        </w:rPr>
        <w:t xml:space="preserve"> </w:t>
      </w:r>
      <w:r>
        <w:rPr>
          <w:rFonts w:hint="default" w:ascii="Times New Roman" w:hAnsi="Times New Roman" w:cs="Times New Roman"/>
        </w:rPr>
        <w:t>This</w:t>
      </w:r>
      <w:r>
        <w:rPr>
          <w:rFonts w:hint="default" w:ascii="Times New Roman" w:hAnsi="Times New Roman" w:cs="Times New Roman"/>
          <w:spacing w:val="-3"/>
        </w:rPr>
        <w:t xml:space="preserve"> </w:t>
      </w:r>
      <w:r>
        <w:rPr>
          <w:rFonts w:hint="default" w:ascii="Times New Roman" w:hAnsi="Times New Roman" w:cs="Times New Roman"/>
        </w:rPr>
        <w:t>can</w:t>
      </w:r>
      <w:r>
        <w:rPr>
          <w:rFonts w:hint="default" w:ascii="Times New Roman" w:hAnsi="Times New Roman" w:cs="Times New Roman"/>
          <w:spacing w:val="-2"/>
        </w:rPr>
        <w:t xml:space="preserve"> </w:t>
      </w:r>
      <w:r>
        <w:rPr>
          <w:rFonts w:hint="default" w:ascii="Times New Roman" w:hAnsi="Times New Roman" w:cs="Times New Roman"/>
        </w:rPr>
        <w:t>be</w:t>
      </w:r>
      <w:r>
        <w:rPr>
          <w:rFonts w:hint="default" w:ascii="Times New Roman" w:hAnsi="Times New Roman" w:cs="Times New Roman"/>
          <w:spacing w:val="-1"/>
        </w:rPr>
        <w:t xml:space="preserve"> </w:t>
      </w:r>
      <w:r>
        <w:rPr>
          <w:rFonts w:hint="default" w:ascii="Times New Roman" w:hAnsi="Times New Roman" w:cs="Times New Roman"/>
        </w:rPr>
        <w:t>done</w:t>
      </w:r>
      <w:r>
        <w:rPr>
          <w:rFonts w:hint="default" w:ascii="Times New Roman" w:hAnsi="Times New Roman" w:cs="Times New Roman"/>
          <w:spacing w:val="-3"/>
        </w:rPr>
        <w:t xml:space="preserve"> </w:t>
      </w:r>
      <w:r>
        <w:rPr>
          <w:rFonts w:hint="default" w:ascii="Times New Roman" w:hAnsi="Times New Roman" w:cs="Times New Roman"/>
        </w:rPr>
        <w:t>by</w:t>
      </w:r>
      <w:r>
        <w:rPr>
          <w:rFonts w:hint="default" w:ascii="Times New Roman" w:hAnsi="Times New Roman" w:cs="Times New Roman"/>
          <w:spacing w:val="-2"/>
        </w:rPr>
        <w:t xml:space="preserve"> </w:t>
      </w:r>
      <w:r>
        <w:rPr>
          <w:rFonts w:hint="default" w:ascii="Times New Roman" w:hAnsi="Times New Roman" w:cs="Times New Roman"/>
        </w:rPr>
        <w:t>showing</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sample</w:t>
      </w:r>
      <w:r>
        <w:rPr>
          <w:rFonts w:hint="default" w:ascii="Times New Roman" w:hAnsi="Times New Roman" w:cs="Times New Roman"/>
          <w:spacing w:val="-3"/>
        </w:rPr>
        <w:t xml:space="preserve"> </w:t>
      </w:r>
      <w:r>
        <w:rPr>
          <w:rFonts w:hint="default" w:ascii="Times New Roman" w:hAnsi="Times New Roman" w:cs="Times New Roman"/>
        </w:rPr>
        <w:t>block</w:t>
      </w:r>
      <w:r>
        <w:rPr>
          <w:rFonts w:hint="default" w:ascii="Times New Roman" w:hAnsi="Times New Roman" w:cs="Times New Roman"/>
          <w:spacing w:val="-2"/>
        </w:rPr>
        <w:t xml:space="preserve"> </w:t>
      </w:r>
      <w:r>
        <w:rPr>
          <w:rFonts w:hint="default" w:ascii="Times New Roman" w:hAnsi="Times New Roman" w:cs="Times New Roman"/>
        </w:rPr>
        <w:t>with made-up transaction data or using a real example from a blockchain like Bitcoin.</w:t>
      </w:r>
    </w:p>
    <w:p w14:paraId="469A34C2">
      <w:pPr>
        <w:pStyle w:val="7"/>
        <w:spacing w:line="259" w:lineRule="auto"/>
        <w:ind w:left="165" w:right="633" w:firstLine="0" w:firstLineChars="0"/>
        <w:jc w:val="both"/>
        <w:rPr>
          <w:rFonts w:hint="default" w:ascii="Times New Roman" w:hAnsi="Times New Roman" w:cs="Times New Roman"/>
        </w:rPr>
      </w:pPr>
    </w:p>
    <w:p w14:paraId="33EC8D04">
      <w:pPr>
        <w:pStyle w:val="7"/>
        <w:spacing w:line="259" w:lineRule="auto"/>
        <w:ind w:left="165" w:right="633" w:firstLine="0" w:firstLineChars="0"/>
        <w:jc w:val="both"/>
        <w:rPr>
          <w:rFonts w:hint="default" w:ascii="Times New Roman" w:hAnsi="Times New Roman" w:cs="Times New Roman"/>
        </w:rPr>
      </w:pPr>
    </w:p>
    <w:p w14:paraId="0704CA50">
      <w:pPr>
        <w:pStyle w:val="7"/>
        <w:spacing w:line="259" w:lineRule="auto"/>
        <w:ind w:left="165" w:right="633" w:firstLine="0" w:firstLineChars="0"/>
        <w:jc w:val="both"/>
        <w:rPr>
          <w:rFonts w:hint="default" w:ascii="Times New Roman" w:hAnsi="Times New Roman" w:cs="Times New Roman"/>
        </w:rPr>
      </w:pPr>
    </w:p>
    <w:p w14:paraId="17AFE38B">
      <w:pPr>
        <w:pStyle w:val="15"/>
        <w:numPr>
          <w:ilvl w:val="0"/>
          <w:numId w:val="8"/>
        </w:numPr>
        <w:tabs>
          <w:tab w:val="left" w:pos="405"/>
        </w:tabs>
        <w:spacing w:before="232" w:after="0" w:line="240" w:lineRule="auto"/>
        <w:ind w:left="405" w:leftChars="0" w:right="0" w:hanging="240" w:firstLineChars="0"/>
        <w:jc w:val="both"/>
        <w:rPr>
          <w:rFonts w:hint="default" w:ascii="Times New Roman" w:hAnsi="Times New Roman" w:cs="Times New Roman"/>
          <w:b/>
          <w:sz w:val="24"/>
        </w:rPr>
      </w:pPr>
      <w:r>
        <w:rPr>
          <w:rFonts w:hint="default" w:ascii="Times New Roman" w:hAnsi="Times New Roman" w:cs="Times New Roman"/>
          <w:b/>
          <w:sz w:val="28"/>
          <w:szCs w:val="21"/>
        </w:rPr>
        <w:t>Exercise:</w:t>
      </w:r>
      <w:r>
        <w:rPr>
          <w:rFonts w:hint="default" w:ascii="Times New Roman" w:hAnsi="Times New Roman" w:cs="Times New Roman"/>
          <w:b/>
          <w:spacing w:val="-11"/>
          <w:sz w:val="28"/>
          <w:szCs w:val="21"/>
        </w:rPr>
        <w:t xml:space="preserve"> </w:t>
      </w:r>
      <w:r>
        <w:rPr>
          <w:rFonts w:hint="default" w:ascii="Times New Roman" w:hAnsi="Times New Roman" w:cs="Times New Roman"/>
          <w:b/>
          <w:sz w:val="28"/>
          <w:szCs w:val="21"/>
        </w:rPr>
        <w:t>"Building</w:t>
      </w:r>
      <w:r>
        <w:rPr>
          <w:rFonts w:hint="default" w:ascii="Times New Roman" w:hAnsi="Times New Roman" w:cs="Times New Roman"/>
          <w:b/>
          <w:spacing w:val="-15"/>
          <w:sz w:val="28"/>
          <w:szCs w:val="21"/>
        </w:rPr>
        <w:t xml:space="preserve"> </w:t>
      </w:r>
      <w:r>
        <w:rPr>
          <w:rFonts w:hint="default" w:ascii="Times New Roman" w:hAnsi="Times New Roman" w:cs="Times New Roman"/>
          <w:b/>
          <w:sz w:val="28"/>
          <w:szCs w:val="21"/>
        </w:rPr>
        <w:t>Your</w:t>
      </w:r>
      <w:r>
        <w:rPr>
          <w:rFonts w:hint="default" w:ascii="Times New Roman" w:hAnsi="Times New Roman" w:cs="Times New Roman"/>
          <w:b/>
          <w:spacing w:val="-12"/>
          <w:sz w:val="28"/>
          <w:szCs w:val="21"/>
        </w:rPr>
        <w:t xml:space="preserve"> </w:t>
      </w:r>
      <w:r>
        <w:rPr>
          <w:rFonts w:hint="default" w:ascii="Times New Roman" w:hAnsi="Times New Roman" w:cs="Times New Roman"/>
          <w:b/>
          <w:sz w:val="28"/>
          <w:szCs w:val="21"/>
        </w:rPr>
        <w:t>Own</w:t>
      </w:r>
      <w:r>
        <w:rPr>
          <w:rFonts w:hint="default" w:ascii="Times New Roman" w:hAnsi="Times New Roman" w:cs="Times New Roman"/>
          <w:b/>
          <w:spacing w:val="-8"/>
          <w:sz w:val="28"/>
          <w:szCs w:val="21"/>
        </w:rPr>
        <w:t xml:space="preserve"> </w:t>
      </w:r>
      <w:r>
        <w:rPr>
          <w:rFonts w:hint="default" w:ascii="Times New Roman" w:hAnsi="Times New Roman" w:cs="Times New Roman"/>
          <w:b/>
          <w:sz w:val="28"/>
          <w:szCs w:val="21"/>
        </w:rPr>
        <w:t>Block"</w:t>
      </w:r>
      <w:r>
        <w:rPr>
          <w:rFonts w:hint="default" w:ascii="Times New Roman" w:hAnsi="Times New Roman" w:cs="Times New Roman"/>
          <w:b/>
          <w:sz w:val="28"/>
          <w:szCs w:val="21"/>
          <w:lang w:val="en-IN"/>
        </w:rPr>
        <w:t>:</w:t>
      </w:r>
    </w:p>
    <w:p w14:paraId="14439923">
      <w:pPr>
        <w:spacing w:before="180" w:line="259" w:lineRule="auto"/>
        <w:ind w:left="165" w:right="0" w:firstLine="0"/>
        <w:jc w:val="both"/>
        <w:rPr>
          <w:rFonts w:hint="default" w:ascii="Times New Roman" w:hAnsi="Times New Roman" w:cs="Times New Roman"/>
          <w:b w:val="0"/>
          <w:bCs/>
          <w:sz w:val="24"/>
        </w:rPr>
      </w:pPr>
      <w:r>
        <w:rPr>
          <w:rFonts w:hint="default" w:ascii="Times New Roman" w:hAnsi="Times New Roman" w:cs="Times New Roman"/>
          <w:b w:val="0"/>
          <w:bCs/>
          <w:sz w:val="24"/>
        </w:rPr>
        <w:t>Objective:</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Participants</w:t>
      </w:r>
      <w:r>
        <w:rPr>
          <w:rFonts w:hint="default" w:ascii="Times New Roman" w:hAnsi="Times New Roman" w:cs="Times New Roman"/>
          <w:b w:val="0"/>
          <w:bCs/>
          <w:spacing w:val="-5"/>
          <w:sz w:val="24"/>
        </w:rPr>
        <w:t xml:space="preserve"> </w:t>
      </w:r>
      <w:r>
        <w:rPr>
          <w:rFonts w:hint="default" w:ascii="Times New Roman" w:hAnsi="Times New Roman" w:cs="Times New Roman"/>
          <w:b w:val="0"/>
          <w:bCs/>
          <w:sz w:val="24"/>
        </w:rPr>
        <w:t>will</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create</w:t>
      </w:r>
      <w:r>
        <w:rPr>
          <w:rFonts w:hint="default" w:ascii="Times New Roman" w:hAnsi="Times New Roman" w:cs="Times New Roman"/>
          <w:b w:val="0"/>
          <w:bCs/>
          <w:spacing w:val="-6"/>
          <w:sz w:val="24"/>
        </w:rPr>
        <w:t xml:space="preserve"> </w:t>
      </w:r>
      <w:r>
        <w:rPr>
          <w:rFonts w:hint="default" w:ascii="Times New Roman" w:hAnsi="Times New Roman" w:cs="Times New Roman"/>
          <w:b w:val="0"/>
          <w:bCs/>
          <w:sz w:val="24"/>
        </w:rPr>
        <w:t>their</w:t>
      </w:r>
      <w:r>
        <w:rPr>
          <w:rFonts w:hint="default" w:ascii="Times New Roman" w:hAnsi="Times New Roman" w:cs="Times New Roman"/>
          <w:b w:val="0"/>
          <w:bCs/>
          <w:spacing w:val="-8"/>
          <w:sz w:val="24"/>
        </w:rPr>
        <w:t xml:space="preserve"> </w:t>
      </w:r>
      <w:r>
        <w:rPr>
          <w:rFonts w:hint="default" w:ascii="Times New Roman" w:hAnsi="Times New Roman" w:cs="Times New Roman"/>
          <w:b w:val="0"/>
          <w:bCs/>
          <w:sz w:val="24"/>
        </w:rPr>
        <w:t>own</w:t>
      </w:r>
      <w:r>
        <w:rPr>
          <w:rFonts w:hint="default" w:ascii="Times New Roman" w:hAnsi="Times New Roman" w:cs="Times New Roman"/>
          <w:b w:val="0"/>
          <w:bCs/>
          <w:spacing w:val="-5"/>
          <w:sz w:val="24"/>
        </w:rPr>
        <w:t xml:space="preserve"> </w:t>
      </w:r>
      <w:r>
        <w:rPr>
          <w:rFonts w:hint="default" w:ascii="Times New Roman" w:hAnsi="Times New Roman" w:cs="Times New Roman"/>
          <w:b w:val="0"/>
          <w:bCs/>
          <w:sz w:val="24"/>
        </w:rPr>
        <w:t>blocks</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by</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understanding</w:t>
      </w:r>
      <w:r>
        <w:rPr>
          <w:rFonts w:hint="default" w:ascii="Times New Roman" w:hAnsi="Times New Roman" w:cs="Times New Roman"/>
          <w:b w:val="0"/>
          <w:bCs/>
          <w:spacing w:val="-7"/>
          <w:sz w:val="24"/>
        </w:rPr>
        <w:t xml:space="preserve"> </w:t>
      </w:r>
      <w:r>
        <w:rPr>
          <w:rFonts w:hint="default" w:ascii="Times New Roman" w:hAnsi="Times New Roman" w:cs="Times New Roman"/>
          <w:b w:val="0"/>
          <w:bCs/>
          <w:sz w:val="24"/>
        </w:rPr>
        <w:t>each</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component and constructing the block step-by-step.</w:t>
      </w:r>
    </w:p>
    <w:p w14:paraId="59747678">
      <w:pPr>
        <w:spacing w:before="160"/>
        <w:ind w:right="0"/>
        <w:jc w:val="both"/>
        <w:rPr>
          <w:rFonts w:hint="default" w:ascii="Times New Roman" w:hAnsi="Times New Roman" w:cs="Times New Roman"/>
          <w:sz w:val="28"/>
          <w:szCs w:val="21"/>
        </w:rPr>
      </w:pPr>
      <w:r>
        <w:rPr>
          <w:rFonts w:hint="default" w:ascii="Times New Roman" w:hAnsi="Times New Roman" w:cs="Times New Roman"/>
          <w:b/>
          <w:spacing w:val="-2"/>
          <w:sz w:val="28"/>
          <w:szCs w:val="21"/>
        </w:rPr>
        <w:t>Instructions</w:t>
      </w:r>
      <w:r>
        <w:rPr>
          <w:rFonts w:hint="default" w:ascii="Times New Roman" w:hAnsi="Times New Roman" w:cs="Times New Roman"/>
          <w:spacing w:val="-2"/>
          <w:sz w:val="28"/>
          <w:szCs w:val="21"/>
        </w:rPr>
        <w:t>:</w:t>
      </w:r>
    </w:p>
    <w:p w14:paraId="09A74B12">
      <w:pPr>
        <w:pStyle w:val="15"/>
        <w:numPr>
          <w:ilvl w:val="0"/>
          <w:numId w:val="9"/>
        </w:numPr>
        <w:tabs>
          <w:tab w:val="left" w:pos="884"/>
        </w:tabs>
        <w:spacing w:before="183" w:after="0" w:line="240" w:lineRule="auto"/>
        <w:ind w:left="884" w:right="0" w:hanging="359"/>
        <w:jc w:val="both"/>
        <w:rPr>
          <w:rFonts w:hint="default" w:ascii="Times New Roman" w:hAnsi="Times New Roman" w:cs="Times New Roman"/>
          <w:b/>
          <w:sz w:val="24"/>
        </w:rPr>
      </w:pPr>
      <w:r>
        <w:rPr>
          <w:rFonts w:hint="default" w:ascii="Times New Roman" w:hAnsi="Times New Roman" w:cs="Times New Roman"/>
          <w:b/>
          <w:sz w:val="24"/>
        </w:rPr>
        <w:t>Step</w:t>
      </w:r>
      <w:r>
        <w:rPr>
          <w:rFonts w:hint="default" w:ascii="Times New Roman" w:hAnsi="Times New Roman" w:cs="Times New Roman"/>
          <w:b/>
          <w:spacing w:val="-3"/>
          <w:sz w:val="24"/>
        </w:rPr>
        <w:t xml:space="preserve"> </w:t>
      </w:r>
      <w:r>
        <w:rPr>
          <w:rFonts w:hint="default" w:ascii="Times New Roman" w:hAnsi="Times New Roman" w:cs="Times New Roman"/>
          <w:b/>
          <w:sz w:val="24"/>
        </w:rPr>
        <w:t>1:</w:t>
      </w:r>
      <w:r>
        <w:rPr>
          <w:rFonts w:hint="default" w:ascii="Times New Roman" w:hAnsi="Times New Roman" w:cs="Times New Roman"/>
          <w:b/>
          <w:spacing w:val="-2"/>
          <w:sz w:val="24"/>
        </w:rPr>
        <w:t xml:space="preserve"> </w:t>
      </w:r>
      <w:r>
        <w:rPr>
          <w:rFonts w:hint="default" w:ascii="Times New Roman" w:hAnsi="Times New Roman" w:cs="Times New Roman"/>
          <w:b/>
          <w:sz w:val="24"/>
        </w:rPr>
        <w:t>Block</w:t>
      </w:r>
      <w:r>
        <w:rPr>
          <w:rFonts w:hint="default" w:ascii="Times New Roman" w:hAnsi="Times New Roman" w:cs="Times New Roman"/>
          <w:b/>
          <w:spacing w:val="-3"/>
          <w:sz w:val="24"/>
        </w:rPr>
        <w:t xml:space="preserve"> </w:t>
      </w:r>
      <w:r>
        <w:rPr>
          <w:rFonts w:hint="default" w:ascii="Times New Roman" w:hAnsi="Times New Roman" w:cs="Times New Roman"/>
          <w:b/>
          <w:sz w:val="24"/>
        </w:rPr>
        <w:t>Header</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Construction</w:t>
      </w:r>
    </w:p>
    <w:p w14:paraId="5D530144">
      <w:pPr>
        <w:pStyle w:val="15"/>
        <w:numPr>
          <w:ilvl w:val="1"/>
          <w:numId w:val="9"/>
        </w:numPr>
        <w:tabs>
          <w:tab w:val="left" w:pos="1605"/>
        </w:tabs>
        <w:spacing w:before="182" w:after="0" w:line="254" w:lineRule="auto"/>
        <w:ind w:left="1605" w:right="206" w:hanging="360"/>
        <w:jc w:val="both"/>
        <w:rPr>
          <w:rFonts w:hint="default" w:ascii="Times New Roman" w:hAnsi="Times New Roman" w:cs="Times New Roman"/>
          <w:sz w:val="24"/>
        </w:rPr>
      </w:pPr>
      <w:r>
        <w:rPr>
          <w:rFonts w:hint="default" w:ascii="Times New Roman" w:hAnsi="Times New Roman" w:cs="Times New Roman"/>
          <w:sz w:val="24"/>
        </w:rPr>
        <w:t>Provide the following template and ask participants to fill in the relevant information</w:t>
      </w:r>
      <w:r>
        <w:rPr>
          <w:rFonts w:hint="default" w:ascii="Times New Roman" w:hAnsi="Times New Roman" w:cs="Times New Roman"/>
          <w:spacing w:val="-3"/>
          <w:sz w:val="24"/>
        </w:rPr>
        <w:t xml:space="preserve"> </w:t>
      </w:r>
      <w:r>
        <w:rPr>
          <w:rFonts w:hint="default" w:ascii="Times New Roman" w:hAnsi="Times New Roman" w:cs="Times New Roman"/>
          <w:sz w:val="24"/>
        </w:rPr>
        <w:t>for</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"block"</w:t>
      </w:r>
      <w:r>
        <w:rPr>
          <w:rFonts w:hint="default" w:ascii="Times New Roman" w:hAnsi="Times New Roman" w:cs="Times New Roman"/>
          <w:spacing w:val="-1"/>
          <w:sz w:val="24"/>
        </w:rPr>
        <w:t xml:space="preserve"> </w:t>
      </w:r>
      <w:r>
        <w:rPr>
          <w:rFonts w:hint="default" w:ascii="Times New Roman" w:hAnsi="Times New Roman" w:cs="Times New Roman"/>
          <w:sz w:val="24"/>
        </w:rPr>
        <w:t>they</w:t>
      </w:r>
      <w:r>
        <w:rPr>
          <w:rFonts w:hint="default" w:ascii="Times New Roman" w:hAnsi="Times New Roman" w:cs="Times New Roman"/>
          <w:spacing w:val="-3"/>
          <w:sz w:val="24"/>
        </w:rPr>
        <w:t xml:space="preserve"> </w:t>
      </w:r>
      <w:r>
        <w:rPr>
          <w:rFonts w:hint="default" w:ascii="Times New Roman" w:hAnsi="Times New Roman" w:cs="Times New Roman"/>
          <w:sz w:val="24"/>
        </w:rPr>
        <w:t>will</w:t>
      </w:r>
      <w:r>
        <w:rPr>
          <w:rFonts w:hint="default" w:ascii="Times New Roman" w:hAnsi="Times New Roman" w:cs="Times New Roman"/>
          <w:spacing w:val="-3"/>
          <w:sz w:val="24"/>
        </w:rPr>
        <w:t xml:space="preserve"> </w:t>
      </w:r>
      <w:r>
        <w:rPr>
          <w:rFonts w:hint="default" w:ascii="Times New Roman" w:hAnsi="Times New Roman" w:cs="Times New Roman"/>
          <w:sz w:val="24"/>
        </w:rPr>
        <w:t>create.</w:t>
      </w:r>
      <w:r>
        <w:rPr>
          <w:rFonts w:hint="default" w:ascii="Times New Roman" w:hAnsi="Times New Roman" w:cs="Times New Roman"/>
          <w:spacing w:val="-7"/>
          <w:sz w:val="24"/>
        </w:rPr>
        <w:t xml:space="preserve"> </w:t>
      </w:r>
      <w:r>
        <w:rPr>
          <w:rFonts w:hint="default" w:ascii="Times New Roman" w:hAnsi="Times New Roman" w:cs="Times New Roman"/>
          <w:sz w:val="24"/>
        </w:rPr>
        <w:t>This</w:t>
      </w:r>
      <w:r>
        <w:rPr>
          <w:rFonts w:hint="default" w:ascii="Times New Roman" w:hAnsi="Times New Roman" w:cs="Times New Roman"/>
          <w:spacing w:val="-4"/>
          <w:sz w:val="24"/>
        </w:rPr>
        <w:t xml:space="preserve"> </w:t>
      </w:r>
      <w:r>
        <w:rPr>
          <w:rFonts w:hint="default" w:ascii="Times New Roman" w:hAnsi="Times New Roman" w:cs="Times New Roman"/>
          <w:sz w:val="24"/>
        </w:rPr>
        <w:t>can</w:t>
      </w:r>
      <w:r>
        <w:rPr>
          <w:rFonts w:hint="default" w:ascii="Times New Roman" w:hAnsi="Times New Roman" w:cs="Times New Roman"/>
          <w:spacing w:val="-3"/>
          <w:sz w:val="24"/>
        </w:rPr>
        <w:t xml:space="preserve"> </w:t>
      </w:r>
      <w:r>
        <w:rPr>
          <w:rFonts w:hint="default" w:ascii="Times New Roman" w:hAnsi="Times New Roman" w:cs="Times New Roman"/>
          <w:sz w:val="24"/>
        </w:rPr>
        <w:t>be</w:t>
      </w:r>
      <w:r>
        <w:rPr>
          <w:rFonts w:hint="default" w:ascii="Times New Roman" w:hAnsi="Times New Roman" w:cs="Times New Roman"/>
          <w:spacing w:val="-4"/>
          <w:sz w:val="24"/>
        </w:rPr>
        <w:t xml:space="preserve"> </w:t>
      </w:r>
      <w:r>
        <w:rPr>
          <w:rFonts w:hint="default" w:ascii="Times New Roman" w:hAnsi="Times New Roman" w:cs="Times New Roman"/>
          <w:sz w:val="24"/>
        </w:rPr>
        <w:t>done</w:t>
      </w:r>
      <w:r>
        <w:rPr>
          <w:rFonts w:hint="default" w:ascii="Times New Roman" w:hAnsi="Times New Roman" w:cs="Times New Roman"/>
          <w:spacing w:val="-4"/>
          <w:sz w:val="24"/>
        </w:rPr>
        <w:t xml:space="preserve"> </w:t>
      </w:r>
      <w:r>
        <w:rPr>
          <w:rFonts w:hint="default" w:ascii="Times New Roman" w:hAnsi="Times New Roman" w:cs="Times New Roman"/>
          <w:sz w:val="24"/>
        </w:rPr>
        <w:t>with</w:t>
      </w:r>
      <w:r>
        <w:rPr>
          <w:rFonts w:hint="default" w:ascii="Times New Roman" w:hAnsi="Times New Roman" w:cs="Times New Roman"/>
          <w:spacing w:val="-3"/>
          <w:sz w:val="24"/>
        </w:rPr>
        <w:t xml:space="preserve"> </w:t>
      </w:r>
      <w:r>
        <w:rPr>
          <w:rFonts w:hint="default" w:ascii="Times New Roman" w:hAnsi="Times New Roman" w:cs="Times New Roman"/>
          <w:sz w:val="24"/>
        </w:rPr>
        <w:t>either</w:t>
      </w:r>
      <w:r>
        <w:rPr>
          <w:rFonts w:hint="default" w:ascii="Times New Roman" w:hAnsi="Times New Roman" w:cs="Times New Roman"/>
          <w:spacing w:val="-5"/>
          <w:sz w:val="24"/>
        </w:rPr>
        <w:t xml:space="preserve"> </w:t>
      </w:r>
      <w:r>
        <w:rPr>
          <w:rFonts w:hint="default" w:ascii="Times New Roman" w:hAnsi="Times New Roman" w:cs="Times New Roman"/>
          <w:sz w:val="24"/>
        </w:rPr>
        <w:t>paper and pencil or digital tools.</w:t>
      </w:r>
    </w:p>
    <w:p w14:paraId="5862AAFC">
      <w:pPr>
        <w:pStyle w:val="2"/>
        <w:spacing w:before="168"/>
        <w:ind w:left="0" w:leftChars="0" w:firstLine="0" w:firstLineChars="0"/>
        <w:jc w:val="both"/>
        <w:rPr>
          <w:b w:val="0"/>
          <w:spacing w:val="-2"/>
          <w:sz w:val="28"/>
          <w:szCs w:val="28"/>
        </w:rPr>
      </w:pPr>
      <w:r>
        <w:rPr>
          <w:sz w:val="28"/>
          <w:szCs w:val="28"/>
        </w:rPr>
        <w:t>Block</w:t>
      </w:r>
      <w:r>
        <w:rPr>
          <w:spacing w:val="-5"/>
          <w:sz w:val="28"/>
          <w:szCs w:val="28"/>
        </w:rPr>
        <w:t xml:space="preserve"> </w:t>
      </w:r>
      <w:r>
        <w:rPr>
          <w:sz w:val="28"/>
          <w:szCs w:val="28"/>
        </w:rPr>
        <w:t>Header</w:t>
      </w:r>
      <w:r>
        <w:rPr>
          <w:spacing w:val="-11"/>
          <w:sz w:val="28"/>
          <w:szCs w:val="28"/>
        </w:rPr>
        <w:t xml:space="preserve"> </w:t>
      </w:r>
      <w:r>
        <w:rPr>
          <w:spacing w:val="-2"/>
          <w:sz w:val="28"/>
          <w:szCs w:val="28"/>
        </w:rPr>
        <w:t>Template</w:t>
      </w:r>
      <w:r>
        <w:rPr>
          <w:b w:val="0"/>
          <w:spacing w:val="-2"/>
          <w:sz w:val="28"/>
          <w:szCs w:val="28"/>
        </w:rPr>
        <w:t>:</w:t>
      </w:r>
    </w:p>
    <w:p w14:paraId="18084EE8">
      <w:pPr>
        <w:pStyle w:val="15"/>
        <w:numPr>
          <w:ilvl w:val="2"/>
          <w:numId w:val="9"/>
        </w:numPr>
        <w:tabs>
          <w:tab w:val="left" w:pos="2325"/>
        </w:tabs>
        <w:spacing w:before="80" w:after="0" w:line="259" w:lineRule="auto"/>
        <w:ind w:left="2160" w:leftChars="0" w:right="649" w:hanging="360" w:firstLineChars="0"/>
        <w:jc w:val="both"/>
        <w:rPr>
          <w:sz w:val="24"/>
        </w:rPr>
      </w:pPr>
      <w:r>
        <w:rPr>
          <w:b/>
          <w:sz w:val="24"/>
        </w:rPr>
        <w:t>Previous</w:t>
      </w:r>
      <w:r>
        <w:rPr>
          <w:b/>
          <w:spacing w:val="-6"/>
          <w:sz w:val="24"/>
        </w:rPr>
        <w:t xml:space="preserve"> </w:t>
      </w:r>
      <w:r>
        <w:rPr>
          <w:b/>
          <w:sz w:val="24"/>
        </w:rPr>
        <w:t>Block</w:t>
      </w:r>
      <w:r>
        <w:rPr>
          <w:b/>
          <w:spacing w:val="-6"/>
          <w:sz w:val="24"/>
        </w:rPr>
        <w:t xml:space="preserve"> </w:t>
      </w:r>
      <w:r>
        <w:rPr>
          <w:b/>
          <w:sz w:val="24"/>
        </w:rPr>
        <w:t>Hash</w:t>
      </w:r>
      <w:r>
        <w:rPr>
          <w:sz w:val="24"/>
        </w:rPr>
        <w:t>:</w:t>
      </w:r>
      <w:r>
        <w:rPr>
          <w:spacing w:val="-5"/>
          <w:sz w:val="24"/>
        </w:rPr>
        <w:t xml:space="preserve"> </w:t>
      </w:r>
      <w:r>
        <w:rPr>
          <w:sz w:val="24"/>
        </w:rPr>
        <w:t>(Create</w:t>
      </w:r>
      <w:r>
        <w:rPr>
          <w:spacing w:val="-5"/>
          <w:sz w:val="24"/>
        </w:rPr>
        <w:t xml:space="preserve"> </w:t>
      </w:r>
      <w:r>
        <w:rPr>
          <w:sz w:val="24"/>
        </w:rPr>
        <w:t>a</w:t>
      </w:r>
      <w:r>
        <w:rPr>
          <w:spacing w:val="-5"/>
          <w:sz w:val="24"/>
        </w:rPr>
        <w:t xml:space="preserve"> </w:t>
      </w:r>
      <w:r>
        <w:rPr>
          <w:sz w:val="24"/>
        </w:rPr>
        <w:t>random</w:t>
      </w:r>
      <w:r>
        <w:rPr>
          <w:spacing w:val="-5"/>
          <w:sz w:val="24"/>
        </w:rPr>
        <w:t xml:space="preserve"> </w:t>
      </w:r>
      <w:r>
        <w:rPr>
          <w:sz w:val="24"/>
        </w:rPr>
        <w:t>string</w:t>
      </w:r>
      <w:r>
        <w:rPr>
          <w:spacing w:val="-5"/>
          <w:sz w:val="24"/>
        </w:rPr>
        <w:t xml:space="preserve"> </w:t>
      </w:r>
      <w:r>
        <w:rPr>
          <w:sz w:val="24"/>
        </w:rPr>
        <w:t>of</w:t>
      </w:r>
      <w:r>
        <w:rPr>
          <w:spacing w:val="-4"/>
          <w:sz w:val="24"/>
        </w:rPr>
        <w:t xml:space="preserve"> </w:t>
      </w:r>
      <w:r>
        <w:rPr>
          <w:sz w:val="24"/>
        </w:rPr>
        <w:t>characters</w:t>
      </w:r>
      <w:r>
        <w:rPr>
          <w:spacing w:val="-6"/>
          <w:sz w:val="24"/>
        </w:rPr>
        <w:t xml:space="preserve"> </w:t>
      </w:r>
      <w:r>
        <w:rPr>
          <w:sz w:val="24"/>
        </w:rPr>
        <w:t xml:space="preserve">like </w:t>
      </w:r>
      <w:r>
        <w:rPr>
          <w:spacing w:val="-2"/>
          <w:sz w:val="24"/>
        </w:rPr>
        <w:t>"00000000000000000001abcd2345678")</w:t>
      </w:r>
    </w:p>
    <w:p w14:paraId="405E0357">
      <w:pPr>
        <w:pStyle w:val="15"/>
        <w:numPr>
          <w:ilvl w:val="2"/>
          <w:numId w:val="9"/>
        </w:numPr>
        <w:tabs>
          <w:tab w:val="left" w:pos="2325"/>
        </w:tabs>
        <w:spacing w:before="160" w:after="0" w:line="259" w:lineRule="auto"/>
        <w:ind w:left="2160" w:leftChars="0" w:right="166" w:hanging="360" w:firstLineChars="0"/>
        <w:jc w:val="both"/>
      </w:pPr>
      <w:r>
        <w:rPr>
          <w:b/>
          <w:sz w:val="24"/>
        </w:rPr>
        <w:t>Merkle</w:t>
      </w:r>
      <w:r>
        <w:rPr>
          <w:b/>
          <w:spacing w:val="-8"/>
          <w:sz w:val="24"/>
        </w:rPr>
        <w:t xml:space="preserve"> </w:t>
      </w:r>
      <w:r>
        <w:rPr>
          <w:b/>
          <w:sz w:val="24"/>
        </w:rPr>
        <w:t>Root</w:t>
      </w:r>
      <w:r>
        <w:rPr>
          <w:sz w:val="24"/>
        </w:rPr>
        <w:t>:</w:t>
      </w:r>
      <w:r>
        <w:rPr>
          <w:spacing w:val="-3"/>
          <w:sz w:val="24"/>
        </w:rPr>
        <w:t xml:space="preserve"> </w:t>
      </w:r>
      <w:r>
        <w:rPr>
          <w:sz w:val="24"/>
        </w:rPr>
        <w:t>(A</w:t>
      </w:r>
      <w:r>
        <w:rPr>
          <w:spacing w:val="-15"/>
          <w:sz w:val="24"/>
        </w:rPr>
        <w:t xml:space="preserve"> </w:t>
      </w:r>
      <w:r>
        <w:rPr>
          <w:sz w:val="24"/>
        </w:rPr>
        <w:t>hash</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transactions,</w:t>
      </w:r>
      <w:r>
        <w:rPr>
          <w:spacing w:val="-5"/>
          <w:sz w:val="24"/>
        </w:rPr>
        <w:t xml:space="preserve"> </w:t>
      </w:r>
      <w:r>
        <w:rPr>
          <w:sz w:val="24"/>
        </w:rPr>
        <w:t>for</w:t>
      </w:r>
      <w:r>
        <w:rPr>
          <w:spacing w:val="-7"/>
          <w:sz w:val="24"/>
        </w:rPr>
        <w:t xml:space="preserve"> </w:t>
      </w:r>
      <w:r>
        <w:rPr>
          <w:sz w:val="24"/>
        </w:rPr>
        <w:t>simplicity,</w:t>
      </w:r>
      <w:r>
        <w:rPr>
          <w:spacing w:val="-5"/>
          <w:sz w:val="24"/>
        </w:rPr>
        <w:t xml:space="preserve"> </w:t>
      </w:r>
      <w:r>
        <w:rPr>
          <w:sz w:val="24"/>
        </w:rPr>
        <w:t>create</w:t>
      </w:r>
      <w:r>
        <w:rPr>
          <w:spacing w:val="-5"/>
          <w:sz w:val="24"/>
        </w:rPr>
        <w:t xml:space="preserve"> </w:t>
      </w:r>
      <w:r>
        <w:rPr>
          <w:sz w:val="24"/>
        </w:rPr>
        <w:t>a</w:t>
      </w:r>
      <w:r>
        <w:rPr>
          <w:spacing w:val="-7"/>
          <w:sz w:val="24"/>
        </w:rPr>
        <w:t xml:space="preserve"> </w:t>
      </w:r>
      <w:r>
        <w:rPr>
          <w:sz w:val="24"/>
        </w:rPr>
        <w:t>fake transaction and generate a corresponding hash, e.g.,</w:t>
      </w:r>
      <w:r>
        <w:rPr>
          <w:rFonts w:hint="default"/>
          <w:sz w:val="24"/>
          <w:lang w:val="en-IN"/>
        </w:rPr>
        <w:t xml:space="preserve">  </w:t>
      </w:r>
      <w:r>
        <w:rPr>
          <w:spacing w:val="-2"/>
        </w:rPr>
        <w:t>"a9b8c9e2df21f317d33ad8fc08de8cd6")</w:t>
      </w:r>
    </w:p>
    <w:p w14:paraId="3A057414">
      <w:pPr>
        <w:pStyle w:val="15"/>
        <w:numPr>
          <w:ilvl w:val="2"/>
          <w:numId w:val="9"/>
        </w:numPr>
        <w:tabs>
          <w:tab w:val="left" w:pos="2325"/>
        </w:tabs>
        <w:spacing w:before="182" w:after="0" w:line="259" w:lineRule="auto"/>
        <w:ind w:left="2160" w:leftChars="0" w:right="1235" w:hanging="360" w:firstLineChars="0"/>
        <w:jc w:val="both"/>
        <w:rPr>
          <w:sz w:val="24"/>
        </w:rPr>
      </w:pPr>
      <w:r>
        <w:rPr>
          <w:b/>
          <w:sz w:val="24"/>
        </w:rPr>
        <w:t>Timestamp</w:t>
      </w:r>
      <w:r>
        <w:rPr>
          <w:sz w:val="24"/>
        </w:rPr>
        <w:t>:</w:t>
      </w:r>
      <w:r>
        <w:rPr>
          <w:spacing w:val="-5"/>
          <w:sz w:val="24"/>
        </w:rPr>
        <w:t xml:space="preserve"> </w:t>
      </w:r>
      <w:r>
        <w:rPr>
          <w:sz w:val="24"/>
        </w:rPr>
        <w:t>(Use</w:t>
      </w:r>
      <w:r>
        <w:rPr>
          <w:spacing w:val="-6"/>
          <w:sz w:val="24"/>
        </w:rPr>
        <w:t xml:space="preserve"> </w:t>
      </w:r>
      <w:r>
        <w:rPr>
          <w:sz w:val="24"/>
        </w:rPr>
        <w:t>the</w:t>
      </w:r>
      <w:r>
        <w:rPr>
          <w:spacing w:val="-4"/>
          <w:sz w:val="24"/>
        </w:rPr>
        <w:t xml:space="preserve"> </w:t>
      </w:r>
      <w:r>
        <w:rPr>
          <w:sz w:val="24"/>
        </w:rPr>
        <w:t>current</w:t>
      </w:r>
      <w:r>
        <w:rPr>
          <w:spacing w:val="-5"/>
          <w:sz w:val="24"/>
        </w:rPr>
        <w:t xml:space="preserve"> </w:t>
      </w:r>
      <w:r>
        <w:rPr>
          <w:sz w:val="24"/>
        </w:rPr>
        <w:t>timestamp</w:t>
      </w:r>
      <w:r>
        <w:rPr>
          <w:spacing w:val="-5"/>
          <w:sz w:val="24"/>
        </w:rPr>
        <w:t xml:space="preserve"> </w:t>
      </w:r>
      <w:r>
        <w:rPr>
          <w:sz w:val="24"/>
        </w:rPr>
        <w:t>or</w:t>
      </w:r>
      <w:r>
        <w:rPr>
          <w:spacing w:val="-5"/>
          <w:sz w:val="24"/>
        </w:rPr>
        <w:t xml:space="preserve"> </w:t>
      </w:r>
      <w:r>
        <w:rPr>
          <w:sz w:val="24"/>
        </w:rPr>
        <w:t>a</w:t>
      </w:r>
      <w:r>
        <w:rPr>
          <w:spacing w:val="-7"/>
          <w:sz w:val="24"/>
        </w:rPr>
        <w:t xml:space="preserve"> </w:t>
      </w:r>
      <w:r>
        <w:rPr>
          <w:sz w:val="24"/>
        </w:rPr>
        <w:t>set</w:t>
      </w:r>
      <w:r>
        <w:rPr>
          <w:spacing w:val="-5"/>
          <w:sz w:val="24"/>
        </w:rPr>
        <w:t xml:space="preserve"> </w:t>
      </w:r>
      <w:r>
        <w:rPr>
          <w:sz w:val="24"/>
        </w:rPr>
        <w:t>time,</w:t>
      </w:r>
      <w:r>
        <w:rPr>
          <w:spacing w:val="-5"/>
          <w:sz w:val="24"/>
        </w:rPr>
        <w:t xml:space="preserve"> </w:t>
      </w:r>
      <w:r>
        <w:rPr>
          <w:sz w:val="24"/>
        </w:rPr>
        <w:t xml:space="preserve">e.g., </w:t>
      </w:r>
      <w:r>
        <w:rPr>
          <w:spacing w:val="-2"/>
          <w:sz w:val="24"/>
        </w:rPr>
        <w:t>1617969261)</w:t>
      </w:r>
    </w:p>
    <w:p w14:paraId="0F87BDF0">
      <w:pPr>
        <w:pStyle w:val="15"/>
        <w:numPr>
          <w:ilvl w:val="2"/>
          <w:numId w:val="9"/>
        </w:numPr>
        <w:tabs>
          <w:tab w:val="left" w:pos="2325"/>
        </w:tabs>
        <w:spacing w:before="160" w:after="0" w:line="240" w:lineRule="auto"/>
        <w:ind w:left="2160" w:leftChars="0" w:right="0" w:hanging="360" w:firstLineChars="0"/>
        <w:jc w:val="both"/>
        <w:rPr>
          <w:sz w:val="24"/>
        </w:rPr>
      </w:pPr>
      <w:r>
        <w:rPr>
          <w:b/>
          <w:sz w:val="24"/>
        </w:rPr>
        <w:t>Nonce</w:t>
      </w:r>
      <w:r>
        <w:rPr>
          <w:sz w:val="24"/>
        </w:rPr>
        <w:t>:</w:t>
      </w:r>
      <w:r>
        <w:rPr>
          <w:spacing w:val="-2"/>
          <w:sz w:val="24"/>
        </w:rPr>
        <w:t xml:space="preserve"> </w:t>
      </w:r>
      <w:r>
        <w:rPr>
          <w:sz w:val="24"/>
        </w:rPr>
        <w:t>(Use a</w:t>
      </w:r>
      <w:r>
        <w:rPr>
          <w:spacing w:val="-3"/>
          <w:sz w:val="24"/>
        </w:rPr>
        <w:t xml:space="preserve"> </w:t>
      </w:r>
      <w:r>
        <w:rPr>
          <w:sz w:val="24"/>
        </w:rPr>
        <w:t>random</w:t>
      </w:r>
      <w:r>
        <w:rPr>
          <w:spacing w:val="-1"/>
          <w:sz w:val="24"/>
        </w:rPr>
        <w:t xml:space="preserve"> </w:t>
      </w:r>
      <w:r>
        <w:rPr>
          <w:sz w:val="24"/>
        </w:rPr>
        <w:t>number</w:t>
      </w:r>
      <w:r>
        <w:rPr>
          <w:spacing w:val="-4"/>
          <w:sz w:val="24"/>
        </w:rPr>
        <w:t xml:space="preserve"> </w:t>
      </w:r>
      <w:r>
        <w:rPr>
          <w:sz w:val="24"/>
        </w:rPr>
        <w:t>or</w:t>
      </w:r>
      <w:r>
        <w:rPr>
          <w:spacing w:val="-1"/>
          <w:sz w:val="24"/>
        </w:rPr>
        <w:t xml:space="preserve"> </w:t>
      </w:r>
      <w:r>
        <w:rPr>
          <w:sz w:val="24"/>
        </w:rPr>
        <w:t>a</w:t>
      </w:r>
      <w:r>
        <w:rPr>
          <w:spacing w:val="-3"/>
          <w:sz w:val="24"/>
        </w:rPr>
        <w:t xml:space="preserve"> </w:t>
      </w:r>
      <w:r>
        <w:rPr>
          <w:sz w:val="24"/>
        </w:rPr>
        <w:t>specific</w:t>
      </w:r>
      <w:r>
        <w:rPr>
          <w:spacing w:val="-3"/>
          <w:sz w:val="24"/>
        </w:rPr>
        <w:t xml:space="preserve"> </w:t>
      </w:r>
      <w:r>
        <w:rPr>
          <w:sz w:val="24"/>
        </w:rPr>
        <w:t>number,</w:t>
      </w:r>
      <w:r>
        <w:rPr>
          <w:spacing w:val="-1"/>
          <w:sz w:val="24"/>
        </w:rPr>
        <w:t xml:space="preserve"> </w:t>
      </w:r>
      <w:r>
        <w:rPr>
          <w:sz w:val="24"/>
        </w:rPr>
        <w:t>e.g.,</w:t>
      </w:r>
      <w:r>
        <w:rPr>
          <w:spacing w:val="-1"/>
          <w:sz w:val="24"/>
        </w:rPr>
        <w:t xml:space="preserve"> </w:t>
      </w:r>
      <w:r>
        <w:rPr>
          <w:spacing w:val="-2"/>
          <w:sz w:val="24"/>
        </w:rPr>
        <w:t>123456789)</w:t>
      </w:r>
    </w:p>
    <w:p w14:paraId="6CB0C6DB">
      <w:pPr>
        <w:pStyle w:val="15"/>
        <w:numPr>
          <w:ilvl w:val="2"/>
          <w:numId w:val="9"/>
        </w:numPr>
        <w:tabs>
          <w:tab w:val="left" w:pos="2325"/>
        </w:tabs>
        <w:spacing w:before="180" w:after="0" w:line="261" w:lineRule="auto"/>
        <w:ind w:left="2160" w:leftChars="0" w:right="422" w:hanging="360" w:firstLineChars="0"/>
        <w:jc w:val="both"/>
        <w:rPr>
          <w:sz w:val="24"/>
        </w:rPr>
      </w:pPr>
      <w:r>
        <w:rPr>
          <w:b/>
          <w:sz w:val="24"/>
        </w:rPr>
        <w:t>Block</w:t>
      </w:r>
      <w:r>
        <w:rPr>
          <w:b/>
          <w:spacing w:val="-4"/>
          <w:sz w:val="24"/>
        </w:rPr>
        <w:t xml:space="preserve"> </w:t>
      </w:r>
      <w:r>
        <w:rPr>
          <w:b/>
          <w:sz w:val="24"/>
        </w:rPr>
        <w:t>Hash</w:t>
      </w:r>
      <w:r>
        <w:rPr>
          <w:sz w:val="24"/>
        </w:rPr>
        <w:t>:</w:t>
      </w:r>
      <w:r>
        <w:rPr>
          <w:spacing w:val="-3"/>
          <w:sz w:val="24"/>
        </w:rPr>
        <w:t xml:space="preserve"> </w:t>
      </w:r>
      <w:r>
        <w:rPr>
          <w:sz w:val="24"/>
        </w:rPr>
        <w:t>(Generate</w:t>
      </w:r>
      <w:r>
        <w:rPr>
          <w:spacing w:val="-3"/>
          <w:sz w:val="24"/>
        </w:rPr>
        <w:t xml:space="preserve"> </w:t>
      </w:r>
      <w:r>
        <w:rPr>
          <w:sz w:val="24"/>
        </w:rPr>
        <w:t>this</w:t>
      </w:r>
      <w:r>
        <w:rPr>
          <w:spacing w:val="-4"/>
          <w:sz w:val="24"/>
        </w:rPr>
        <w:t xml:space="preserve"> </w:t>
      </w:r>
      <w:r>
        <w:rPr>
          <w:sz w:val="24"/>
        </w:rPr>
        <w:t>hash</w:t>
      </w:r>
      <w:r>
        <w:rPr>
          <w:spacing w:val="-3"/>
          <w:sz w:val="24"/>
        </w:rPr>
        <w:t xml:space="preserve"> </w:t>
      </w:r>
      <w:r>
        <w:rPr>
          <w:sz w:val="24"/>
        </w:rPr>
        <w:t>by</w:t>
      </w:r>
      <w:r>
        <w:rPr>
          <w:spacing w:val="-3"/>
          <w:sz w:val="24"/>
        </w:rPr>
        <w:t xml:space="preserve"> </w:t>
      </w:r>
      <w:r>
        <w:rPr>
          <w:sz w:val="24"/>
        </w:rPr>
        <w:t>using</w:t>
      </w:r>
      <w:r>
        <w:rPr>
          <w:spacing w:val="-3"/>
          <w:sz w:val="24"/>
        </w:rPr>
        <w:t xml:space="preserve"> </w:t>
      </w:r>
      <w:r>
        <w:rPr>
          <w:sz w:val="24"/>
        </w:rPr>
        <w:t>a</w:t>
      </w:r>
      <w:r>
        <w:rPr>
          <w:spacing w:val="-4"/>
          <w:sz w:val="24"/>
        </w:rPr>
        <w:t xml:space="preserve"> </w:t>
      </w:r>
      <w:r>
        <w:rPr>
          <w:sz w:val="24"/>
        </w:rPr>
        <w:t>SHA-256</w:t>
      </w:r>
      <w:r>
        <w:rPr>
          <w:spacing w:val="-3"/>
          <w:sz w:val="24"/>
        </w:rPr>
        <w:t xml:space="preserve"> </w:t>
      </w:r>
      <w:r>
        <w:rPr>
          <w:sz w:val="24"/>
        </w:rPr>
        <w:t>tool</w:t>
      </w:r>
      <w:r>
        <w:rPr>
          <w:spacing w:val="-3"/>
          <w:sz w:val="24"/>
        </w:rPr>
        <w:t xml:space="preserve"> </w:t>
      </w:r>
      <w:r>
        <w:rPr>
          <w:sz w:val="24"/>
        </w:rPr>
        <w:t>with</w:t>
      </w:r>
      <w:r>
        <w:rPr>
          <w:spacing w:val="-3"/>
          <w:sz w:val="24"/>
        </w:rPr>
        <w:t xml:space="preserve"> </w:t>
      </w:r>
      <w:r>
        <w:rPr>
          <w:sz w:val="24"/>
        </w:rPr>
        <w:t>the above elements or use a simple method for calculation.)</w:t>
      </w:r>
    </w:p>
    <w:p w14:paraId="594D7DB8">
      <w:pPr>
        <w:pStyle w:val="2"/>
        <w:numPr>
          <w:ilvl w:val="0"/>
          <w:numId w:val="9"/>
        </w:numPr>
        <w:tabs>
          <w:tab w:val="left" w:pos="884"/>
        </w:tabs>
        <w:spacing w:before="155" w:after="0" w:line="240" w:lineRule="auto"/>
        <w:ind w:left="884" w:right="0" w:hanging="359"/>
        <w:jc w:val="both"/>
      </w:pPr>
      <w:r>
        <w:t>Step</w:t>
      </w:r>
      <w:r>
        <w:rPr>
          <w:spacing w:val="-2"/>
        </w:rPr>
        <w:t xml:space="preserve"> </w:t>
      </w:r>
      <w:r>
        <w:t>2:</w:t>
      </w:r>
      <w:r>
        <w:rPr>
          <w:spacing w:val="-2"/>
        </w:rPr>
        <w:t xml:space="preserve"> </w:t>
      </w:r>
      <w:r>
        <w:t>Block</w:t>
      </w:r>
      <w:r>
        <w:rPr>
          <w:spacing w:val="-3"/>
        </w:rPr>
        <w:t xml:space="preserve"> </w:t>
      </w:r>
      <w:r>
        <w:t>Body</w:t>
      </w:r>
      <w:r>
        <w:rPr>
          <w:spacing w:val="-1"/>
        </w:rPr>
        <w:t xml:space="preserve"> </w:t>
      </w:r>
      <w:r>
        <w:rPr>
          <w:spacing w:val="-2"/>
        </w:rPr>
        <w:t>Construction</w:t>
      </w:r>
    </w:p>
    <w:p w14:paraId="53255D25">
      <w:pPr>
        <w:pStyle w:val="15"/>
        <w:numPr>
          <w:ilvl w:val="1"/>
          <w:numId w:val="9"/>
        </w:numPr>
        <w:tabs>
          <w:tab w:val="left" w:pos="1604"/>
        </w:tabs>
        <w:spacing w:before="183" w:after="0" w:line="240" w:lineRule="auto"/>
        <w:ind w:left="1604" w:right="0" w:hanging="359"/>
        <w:jc w:val="both"/>
        <w:rPr>
          <w:sz w:val="24"/>
        </w:rPr>
      </w:pPr>
      <w:r>
        <w:rPr>
          <w:sz w:val="24"/>
        </w:rPr>
        <w:t>Ask</w:t>
      </w:r>
      <w:r>
        <w:rPr>
          <w:spacing w:val="-2"/>
          <w:sz w:val="24"/>
        </w:rPr>
        <w:t xml:space="preserve"> </w:t>
      </w:r>
      <w:r>
        <w:rPr>
          <w:sz w:val="24"/>
        </w:rPr>
        <w:t>the</w:t>
      </w:r>
      <w:r>
        <w:rPr>
          <w:spacing w:val="-2"/>
          <w:sz w:val="24"/>
        </w:rPr>
        <w:t xml:space="preserve"> </w:t>
      </w:r>
      <w:r>
        <w:rPr>
          <w:sz w:val="24"/>
        </w:rPr>
        <w:t>participants</w:t>
      </w:r>
      <w:r>
        <w:rPr>
          <w:spacing w:val="-3"/>
          <w:sz w:val="24"/>
        </w:rPr>
        <w:t xml:space="preserve"> </w:t>
      </w:r>
      <w:r>
        <w:rPr>
          <w:sz w:val="24"/>
        </w:rPr>
        <w:t>to</w:t>
      </w:r>
      <w:r>
        <w:rPr>
          <w:spacing w:val="-1"/>
          <w:sz w:val="24"/>
        </w:rPr>
        <w:t xml:space="preserve"> </w:t>
      </w:r>
      <w:r>
        <w:rPr>
          <w:sz w:val="24"/>
        </w:rPr>
        <w:t>create</w:t>
      </w:r>
      <w:r>
        <w:rPr>
          <w:spacing w:val="-2"/>
          <w:sz w:val="24"/>
        </w:rPr>
        <w:t xml:space="preserve"> </w:t>
      </w:r>
      <w:r>
        <w:rPr>
          <w:sz w:val="24"/>
        </w:rPr>
        <w:t>a</w:t>
      </w:r>
      <w:r>
        <w:rPr>
          <w:spacing w:val="-1"/>
          <w:sz w:val="24"/>
        </w:rPr>
        <w:t xml:space="preserve"> </w:t>
      </w:r>
      <w:r>
        <w:rPr>
          <w:sz w:val="24"/>
        </w:rPr>
        <w:t>few</w:t>
      </w:r>
      <w:r>
        <w:rPr>
          <w:spacing w:val="-2"/>
          <w:sz w:val="24"/>
        </w:rPr>
        <w:t xml:space="preserve"> </w:t>
      </w:r>
      <w:r>
        <w:rPr>
          <w:sz w:val="24"/>
        </w:rPr>
        <w:t>"transactions" to</w:t>
      </w:r>
      <w:r>
        <w:rPr>
          <w:spacing w:val="-1"/>
          <w:sz w:val="24"/>
        </w:rPr>
        <w:t xml:space="preserve"> </w:t>
      </w:r>
      <w:r>
        <w:rPr>
          <w:sz w:val="24"/>
        </w:rPr>
        <w:t>include</w:t>
      </w:r>
      <w:r>
        <w:rPr>
          <w:spacing w:val="-2"/>
          <w:sz w:val="24"/>
        </w:rPr>
        <w:t xml:space="preserve"> </w:t>
      </w:r>
      <w:r>
        <w:rPr>
          <w:sz w:val="24"/>
        </w:rPr>
        <w:t>in</w:t>
      </w:r>
      <w:r>
        <w:rPr>
          <w:spacing w:val="-1"/>
          <w:sz w:val="24"/>
        </w:rPr>
        <w:t xml:space="preserve"> </w:t>
      </w:r>
      <w:r>
        <w:rPr>
          <w:sz w:val="24"/>
        </w:rPr>
        <w:t>their</w:t>
      </w:r>
      <w:r>
        <w:rPr>
          <w:spacing w:val="-2"/>
          <w:sz w:val="24"/>
        </w:rPr>
        <w:t xml:space="preserve"> block.</w:t>
      </w:r>
    </w:p>
    <w:p w14:paraId="41F19D00">
      <w:pPr>
        <w:pStyle w:val="2"/>
        <w:numPr>
          <w:ilvl w:val="1"/>
          <w:numId w:val="9"/>
        </w:numPr>
        <w:tabs>
          <w:tab w:val="left" w:pos="1604"/>
        </w:tabs>
        <w:spacing w:before="174" w:after="0" w:line="240" w:lineRule="auto"/>
        <w:ind w:left="1604" w:right="0" w:hanging="359"/>
        <w:jc w:val="both"/>
        <w:rPr>
          <w:b w:val="0"/>
        </w:rPr>
      </w:pPr>
      <w:r>
        <w:rPr>
          <w:spacing w:val="-2"/>
        </w:rPr>
        <w:t>Transaction</w:t>
      </w:r>
      <w:r>
        <w:rPr>
          <w:spacing w:val="-3"/>
        </w:rPr>
        <w:t xml:space="preserve"> </w:t>
      </w:r>
      <w:r>
        <w:rPr>
          <w:spacing w:val="-2"/>
        </w:rPr>
        <w:t>Example</w:t>
      </w:r>
      <w:r>
        <w:rPr>
          <w:b w:val="0"/>
          <w:spacing w:val="-2"/>
        </w:rPr>
        <w:t>:</w:t>
      </w:r>
    </w:p>
    <w:p w14:paraId="6C84EF42">
      <w:pPr>
        <w:pStyle w:val="15"/>
        <w:numPr>
          <w:ilvl w:val="2"/>
          <w:numId w:val="9"/>
        </w:numPr>
        <w:tabs>
          <w:tab w:val="left" w:pos="2325"/>
        </w:tabs>
        <w:spacing w:before="174" w:after="0" w:line="240" w:lineRule="auto"/>
        <w:ind w:left="2160" w:leftChars="0" w:right="0" w:hanging="360" w:firstLineChars="0"/>
        <w:jc w:val="both"/>
        <w:rPr>
          <w:sz w:val="24"/>
        </w:rPr>
      </w:pPr>
      <w:r>
        <w:rPr>
          <w:b/>
          <w:spacing w:val="-2"/>
          <w:sz w:val="24"/>
        </w:rPr>
        <w:t>From</w:t>
      </w:r>
      <w:r>
        <w:rPr>
          <w:spacing w:val="-2"/>
          <w:sz w:val="24"/>
        </w:rPr>
        <w:t>:</w:t>
      </w:r>
      <w:r>
        <w:rPr>
          <w:spacing w:val="-9"/>
          <w:sz w:val="24"/>
        </w:rPr>
        <w:t xml:space="preserve"> </w:t>
      </w:r>
      <w:r>
        <w:rPr>
          <w:spacing w:val="-2"/>
          <w:sz w:val="24"/>
        </w:rPr>
        <w:t>Alice</w:t>
      </w:r>
    </w:p>
    <w:p w14:paraId="11085E84">
      <w:pPr>
        <w:pStyle w:val="15"/>
        <w:numPr>
          <w:ilvl w:val="2"/>
          <w:numId w:val="9"/>
        </w:numPr>
        <w:tabs>
          <w:tab w:val="left" w:pos="2325"/>
        </w:tabs>
        <w:spacing w:before="180" w:after="0" w:line="240" w:lineRule="auto"/>
        <w:ind w:left="2160" w:leftChars="0" w:right="0" w:hanging="360" w:firstLineChars="0"/>
        <w:jc w:val="both"/>
        <w:rPr>
          <w:sz w:val="24"/>
        </w:rPr>
      </w:pPr>
      <w:r>
        <w:rPr>
          <w:b/>
          <w:spacing w:val="-4"/>
          <w:sz w:val="24"/>
        </w:rPr>
        <w:t>To</w:t>
      </w:r>
      <w:r>
        <w:rPr>
          <w:spacing w:val="-4"/>
          <w:sz w:val="24"/>
        </w:rPr>
        <w:t>:</w:t>
      </w:r>
      <w:r>
        <w:rPr>
          <w:spacing w:val="-11"/>
          <w:sz w:val="24"/>
        </w:rPr>
        <w:t xml:space="preserve"> </w:t>
      </w:r>
      <w:r>
        <w:rPr>
          <w:spacing w:val="-5"/>
          <w:sz w:val="24"/>
        </w:rPr>
        <w:t>Bob</w:t>
      </w:r>
    </w:p>
    <w:p w14:paraId="7D3D8E1D">
      <w:pPr>
        <w:pStyle w:val="15"/>
        <w:numPr>
          <w:ilvl w:val="2"/>
          <w:numId w:val="9"/>
        </w:numPr>
        <w:tabs>
          <w:tab w:val="left" w:pos="2325"/>
        </w:tabs>
        <w:spacing w:before="183" w:after="0" w:line="240" w:lineRule="auto"/>
        <w:ind w:left="2160" w:leftChars="0" w:right="0" w:hanging="360" w:firstLineChars="0"/>
        <w:jc w:val="both"/>
        <w:rPr>
          <w:sz w:val="24"/>
        </w:rPr>
      </w:pPr>
      <w:r>
        <w:rPr>
          <w:b/>
          <w:sz w:val="24"/>
        </w:rPr>
        <w:t>Amount</w:t>
      </w:r>
      <w:r>
        <w:rPr>
          <w:sz w:val="24"/>
        </w:rPr>
        <w:t>:</w:t>
      </w:r>
      <w:r>
        <w:rPr>
          <w:spacing w:val="-2"/>
          <w:sz w:val="24"/>
        </w:rPr>
        <w:t xml:space="preserve"> </w:t>
      </w:r>
      <w:r>
        <w:rPr>
          <w:sz w:val="24"/>
        </w:rPr>
        <w:t>3</w:t>
      </w:r>
      <w:r>
        <w:rPr>
          <w:spacing w:val="-1"/>
          <w:sz w:val="24"/>
        </w:rPr>
        <w:t xml:space="preserve"> </w:t>
      </w:r>
      <w:r>
        <w:rPr>
          <w:spacing w:val="-5"/>
          <w:sz w:val="24"/>
        </w:rPr>
        <w:t>BTC</w:t>
      </w:r>
    </w:p>
    <w:p w14:paraId="5D8CBDB1">
      <w:pPr>
        <w:pStyle w:val="15"/>
        <w:numPr>
          <w:ilvl w:val="2"/>
          <w:numId w:val="9"/>
        </w:numPr>
        <w:tabs>
          <w:tab w:val="left" w:pos="2325"/>
        </w:tabs>
        <w:spacing w:before="182" w:after="0" w:line="240" w:lineRule="auto"/>
        <w:ind w:left="2160" w:leftChars="0" w:right="0" w:hanging="360" w:firstLineChars="0"/>
        <w:jc w:val="both"/>
        <w:rPr>
          <w:sz w:val="24"/>
        </w:rPr>
      </w:pPr>
      <w:r>
        <w:rPr>
          <w:b/>
          <w:sz w:val="24"/>
        </w:rPr>
        <w:t>Fee</w:t>
      </w:r>
      <w:r>
        <w:rPr>
          <w:sz w:val="24"/>
        </w:rPr>
        <w:t>:</w:t>
      </w:r>
      <w:r>
        <w:rPr>
          <w:spacing w:val="-2"/>
          <w:sz w:val="24"/>
        </w:rPr>
        <w:t xml:space="preserve"> </w:t>
      </w:r>
      <w:r>
        <w:rPr>
          <w:sz w:val="24"/>
        </w:rPr>
        <w:t>0.0001</w:t>
      </w:r>
      <w:r>
        <w:rPr>
          <w:spacing w:val="-1"/>
          <w:sz w:val="24"/>
        </w:rPr>
        <w:t xml:space="preserve"> </w:t>
      </w:r>
      <w:r>
        <w:rPr>
          <w:spacing w:val="-5"/>
          <w:sz w:val="24"/>
        </w:rPr>
        <w:t>BTC</w:t>
      </w:r>
    </w:p>
    <w:p w14:paraId="7B62FE72">
      <w:pPr>
        <w:pStyle w:val="15"/>
        <w:numPr>
          <w:ilvl w:val="1"/>
          <w:numId w:val="9"/>
        </w:numPr>
        <w:tabs>
          <w:tab w:val="left" w:pos="1605"/>
        </w:tabs>
        <w:spacing w:before="182" w:after="0" w:line="252" w:lineRule="auto"/>
        <w:ind w:left="1605" w:right="42" w:hanging="360"/>
        <w:jc w:val="both"/>
        <w:rPr>
          <w:spacing w:val="-2"/>
          <w:sz w:val="24"/>
        </w:rPr>
      </w:pPr>
      <w:r>
        <w:rPr>
          <w:sz w:val="24"/>
        </w:rPr>
        <w:t>Create</w:t>
      </w:r>
      <w:r>
        <w:rPr>
          <w:spacing w:val="-3"/>
          <w:sz w:val="24"/>
        </w:rPr>
        <w:t xml:space="preserve"> </w:t>
      </w:r>
      <w:r>
        <w:rPr>
          <w:sz w:val="24"/>
        </w:rPr>
        <w:t>multiple</w:t>
      </w:r>
      <w:r>
        <w:rPr>
          <w:spacing w:val="-4"/>
          <w:sz w:val="24"/>
        </w:rPr>
        <w:t xml:space="preserve"> </w:t>
      </w:r>
      <w:r>
        <w:rPr>
          <w:sz w:val="24"/>
        </w:rPr>
        <w:t>transactions</w:t>
      </w:r>
      <w:r>
        <w:rPr>
          <w:spacing w:val="-4"/>
          <w:sz w:val="24"/>
        </w:rPr>
        <w:t xml:space="preserve"> </w:t>
      </w:r>
      <w:r>
        <w:rPr>
          <w:sz w:val="24"/>
        </w:rPr>
        <w:t>and</w:t>
      </w:r>
      <w:r>
        <w:rPr>
          <w:spacing w:val="-3"/>
          <w:sz w:val="24"/>
        </w:rPr>
        <w:t xml:space="preserve"> </w:t>
      </w:r>
      <w:r>
        <w:rPr>
          <w:sz w:val="24"/>
        </w:rPr>
        <w:t>then</w:t>
      </w:r>
      <w:r>
        <w:rPr>
          <w:spacing w:val="-3"/>
          <w:sz w:val="24"/>
        </w:rPr>
        <w:t xml:space="preserve"> </w:t>
      </w:r>
      <w:r>
        <w:rPr>
          <w:sz w:val="24"/>
        </w:rPr>
        <w:t>hash</w:t>
      </w:r>
      <w:r>
        <w:rPr>
          <w:spacing w:val="-3"/>
          <w:sz w:val="24"/>
        </w:rPr>
        <w:t xml:space="preserve"> </w:t>
      </w:r>
      <w:r>
        <w:rPr>
          <w:sz w:val="24"/>
        </w:rPr>
        <w:t>them</w:t>
      </w:r>
      <w:r>
        <w:rPr>
          <w:spacing w:val="-3"/>
          <w:sz w:val="24"/>
        </w:rPr>
        <w:t xml:space="preserve"> </w:t>
      </w:r>
      <w:r>
        <w:rPr>
          <w:sz w:val="24"/>
        </w:rPr>
        <w:t>together</w:t>
      </w:r>
      <w:r>
        <w:rPr>
          <w:spacing w:val="-5"/>
          <w:sz w:val="24"/>
        </w:rPr>
        <w:t xml:space="preserve"> </w:t>
      </w:r>
      <w:r>
        <w:rPr>
          <w:sz w:val="24"/>
        </w:rPr>
        <w:t>using</w:t>
      </w:r>
      <w:r>
        <w:rPr>
          <w:spacing w:val="-3"/>
          <w:sz w:val="24"/>
        </w:rPr>
        <w:t xml:space="preserve"> </w:t>
      </w:r>
      <w:r>
        <w:rPr>
          <w:sz w:val="24"/>
        </w:rPr>
        <w:t>the</w:t>
      </w:r>
      <w:r>
        <w:rPr>
          <w:spacing w:val="-3"/>
          <w:sz w:val="24"/>
        </w:rPr>
        <w:t xml:space="preserve"> </w:t>
      </w:r>
      <w:r>
        <w:rPr>
          <w:sz w:val="24"/>
        </w:rPr>
        <w:t>Merkle</w:t>
      </w:r>
      <w:r>
        <w:rPr>
          <w:spacing w:val="-2"/>
          <w:sz w:val="24"/>
        </w:rPr>
        <w:t xml:space="preserve"> </w:t>
      </w:r>
      <w:r>
        <w:rPr>
          <w:sz w:val="24"/>
        </w:rPr>
        <w:t xml:space="preserve">tree </w:t>
      </w:r>
      <w:r>
        <w:rPr>
          <w:spacing w:val="-2"/>
          <w:sz w:val="24"/>
        </w:rPr>
        <w:t>approach.</w:t>
      </w:r>
    </w:p>
    <w:p w14:paraId="506F8E33">
      <w:pPr>
        <w:pStyle w:val="2"/>
        <w:numPr>
          <w:ilvl w:val="0"/>
          <w:numId w:val="9"/>
        </w:numPr>
        <w:tabs>
          <w:tab w:val="left" w:pos="884"/>
        </w:tabs>
        <w:spacing w:before="167" w:after="0" w:line="240" w:lineRule="auto"/>
        <w:ind w:left="884" w:right="0" w:hanging="359"/>
        <w:jc w:val="both"/>
      </w:pPr>
      <w:r>
        <w:t>Step</w:t>
      </w:r>
      <w:r>
        <w:rPr>
          <w:spacing w:val="-2"/>
        </w:rPr>
        <w:t xml:space="preserve"> </w:t>
      </w:r>
      <w:r>
        <w:t>3:</w:t>
      </w:r>
      <w:r>
        <w:rPr>
          <w:spacing w:val="-2"/>
        </w:rPr>
        <w:t xml:space="preserve"> </w:t>
      </w:r>
      <w:r>
        <w:t>Completing</w:t>
      </w:r>
      <w:r>
        <w:rPr>
          <w:spacing w:val="-2"/>
        </w:rPr>
        <w:t xml:space="preserve"> </w:t>
      </w:r>
      <w:r>
        <w:t xml:space="preserve">the </w:t>
      </w:r>
      <w:r>
        <w:rPr>
          <w:spacing w:val="-2"/>
        </w:rPr>
        <w:t>Block</w:t>
      </w:r>
    </w:p>
    <w:p w14:paraId="088B02F9">
      <w:pPr>
        <w:pStyle w:val="15"/>
        <w:numPr>
          <w:ilvl w:val="1"/>
          <w:numId w:val="9"/>
        </w:numPr>
        <w:tabs>
          <w:tab w:val="left" w:pos="1604"/>
        </w:tabs>
        <w:spacing w:before="182" w:after="0" w:line="240" w:lineRule="auto"/>
        <w:ind w:left="1604" w:right="0" w:hanging="359"/>
        <w:jc w:val="both"/>
        <w:rPr>
          <w:sz w:val="24"/>
        </w:rPr>
      </w:pPr>
      <w:r>
        <w:rPr>
          <w:sz w:val="24"/>
        </w:rPr>
        <w:t>After</w:t>
      </w:r>
      <w:r>
        <w:rPr>
          <w:spacing w:val="-7"/>
          <w:sz w:val="24"/>
        </w:rPr>
        <w:t xml:space="preserve"> </w:t>
      </w:r>
      <w:r>
        <w:rPr>
          <w:sz w:val="24"/>
        </w:rPr>
        <w:t>filling</w:t>
      </w:r>
      <w:r>
        <w:rPr>
          <w:spacing w:val="-2"/>
          <w:sz w:val="24"/>
        </w:rPr>
        <w:t xml:space="preserve"> </w:t>
      </w:r>
      <w:r>
        <w:rPr>
          <w:sz w:val="24"/>
        </w:rPr>
        <w:t>out</w:t>
      </w:r>
      <w:r>
        <w:rPr>
          <w:spacing w:val="-3"/>
          <w:sz w:val="24"/>
        </w:rPr>
        <w:t xml:space="preserve"> </w:t>
      </w:r>
      <w:r>
        <w:rPr>
          <w:sz w:val="24"/>
        </w:rPr>
        <w:t>the</w:t>
      </w:r>
      <w:r>
        <w:rPr>
          <w:spacing w:val="-2"/>
          <w:sz w:val="24"/>
        </w:rPr>
        <w:t xml:space="preserve"> </w:t>
      </w:r>
      <w:r>
        <w:rPr>
          <w:sz w:val="24"/>
        </w:rPr>
        <w:t>components</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header</w:t>
      </w:r>
      <w:r>
        <w:rPr>
          <w:spacing w:val="-2"/>
          <w:sz w:val="24"/>
        </w:rPr>
        <w:t xml:space="preserve"> </w:t>
      </w:r>
      <w:r>
        <w:rPr>
          <w:sz w:val="24"/>
        </w:rPr>
        <w:t>and</w:t>
      </w:r>
      <w:r>
        <w:rPr>
          <w:spacing w:val="-3"/>
          <w:sz w:val="24"/>
        </w:rPr>
        <w:t xml:space="preserve"> </w:t>
      </w:r>
      <w:r>
        <w:rPr>
          <w:sz w:val="24"/>
        </w:rPr>
        <w:t>body,</w:t>
      </w:r>
      <w:r>
        <w:rPr>
          <w:spacing w:val="-3"/>
          <w:sz w:val="24"/>
        </w:rPr>
        <w:t xml:space="preserve"> </w:t>
      </w:r>
      <w:r>
        <w:rPr>
          <w:sz w:val="24"/>
        </w:rPr>
        <w:t>guide</w:t>
      </w:r>
      <w:r>
        <w:rPr>
          <w:spacing w:val="-2"/>
          <w:sz w:val="24"/>
        </w:rPr>
        <w:t xml:space="preserve"> </w:t>
      </w:r>
      <w:r>
        <w:rPr>
          <w:sz w:val="24"/>
        </w:rPr>
        <w:t>participants</w:t>
      </w:r>
      <w:r>
        <w:rPr>
          <w:spacing w:val="-3"/>
          <w:sz w:val="24"/>
        </w:rPr>
        <w:t xml:space="preserve"> </w:t>
      </w:r>
      <w:r>
        <w:rPr>
          <w:spacing w:val="-5"/>
          <w:sz w:val="24"/>
        </w:rPr>
        <w:t>to:</w:t>
      </w:r>
    </w:p>
    <w:p w14:paraId="24ECFB99">
      <w:pPr>
        <w:pStyle w:val="15"/>
        <w:numPr>
          <w:ilvl w:val="2"/>
          <w:numId w:val="9"/>
        </w:numPr>
        <w:tabs>
          <w:tab w:val="left" w:pos="2325"/>
        </w:tabs>
        <w:spacing w:before="174" w:after="0" w:line="259" w:lineRule="auto"/>
        <w:ind w:left="2160" w:leftChars="0" w:right="205" w:hanging="360" w:firstLineChars="0"/>
        <w:jc w:val="both"/>
        <w:rPr>
          <w:sz w:val="24"/>
        </w:rPr>
      </w:pPr>
      <w:r>
        <w:rPr>
          <w:b/>
          <w:sz w:val="24"/>
        </w:rPr>
        <w:t>Calculate the Merkle Root</w:t>
      </w:r>
      <w:r>
        <w:rPr>
          <w:sz w:val="24"/>
        </w:rPr>
        <w:t>: If they are unfamiliar, explain that they need</w:t>
      </w:r>
      <w:r>
        <w:rPr>
          <w:spacing w:val="-3"/>
          <w:sz w:val="24"/>
        </w:rPr>
        <w:t xml:space="preserve"> </w:t>
      </w:r>
      <w:r>
        <w:rPr>
          <w:sz w:val="24"/>
        </w:rPr>
        <w:t>to</w:t>
      </w:r>
      <w:r>
        <w:rPr>
          <w:spacing w:val="-3"/>
          <w:sz w:val="24"/>
        </w:rPr>
        <w:t xml:space="preserve"> </w:t>
      </w:r>
      <w:r>
        <w:rPr>
          <w:sz w:val="24"/>
        </w:rPr>
        <w:t>hash</w:t>
      </w:r>
      <w:r>
        <w:rPr>
          <w:spacing w:val="-3"/>
          <w:sz w:val="24"/>
        </w:rPr>
        <w:t xml:space="preserve"> </w:t>
      </w:r>
      <w:r>
        <w:rPr>
          <w:sz w:val="24"/>
        </w:rPr>
        <w:t>each</w:t>
      </w:r>
      <w:r>
        <w:rPr>
          <w:spacing w:val="-3"/>
          <w:sz w:val="24"/>
        </w:rPr>
        <w:t xml:space="preserve"> </w:t>
      </w:r>
      <w:r>
        <w:rPr>
          <w:sz w:val="24"/>
        </w:rPr>
        <w:t>transaction,</w:t>
      </w:r>
      <w:r>
        <w:rPr>
          <w:spacing w:val="-3"/>
          <w:sz w:val="24"/>
        </w:rPr>
        <w:t xml:space="preserve"> </w:t>
      </w:r>
      <w:r>
        <w:rPr>
          <w:sz w:val="24"/>
        </w:rPr>
        <w:t>then</w:t>
      </w:r>
      <w:r>
        <w:rPr>
          <w:spacing w:val="-3"/>
          <w:sz w:val="24"/>
        </w:rPr>
        <w:t xml:space="preserve"> </w:t>
      </w:r>
      <w:r>
        <w:rPr>
          <w:sz w:val="24"/>
        </w:rPr>
        <w:t>hash</w:t>
      </w:r>
      <w:r>
        <w:rPr>
          <w:spacing w:val="-3"/>
          <w:sz w:val="24"/>
        </w:rPr>
        <w:t xml:space="preserve"> </w:t>
      </w:r>
      <w:r>
        <w:rPr>
          <w:sz w:val="24"/>
        </w:rPr>
        <w:t>the</w:t>
      </w:r>
      <w:r>
        <w:rPr>
          <w:spacing w:val="-4"/>
          <w:sz w:val="24"/>
        </w:rPr>
        <w:t xml:space="preserve"> </w:t>
      </w:r>
      <w:r>
        <w:rPr>
          <w:sz w:val="24"/>
        </w:rPr>
        <w:t>results</w:t>
      </w:r>
      <w:r>
        <w:rPr>
          <w:spacing w:val="-4"/>
          <w:sz w:val="24"/>
        </w:rPr>
        <w:t xml:space="preserve"> </w:t>
      </w:r>
      <w:r>
        <w:rPr>
          <w:sz w:val="24"/>
        </w:rPr>
        <w:t>together</w:t>
      </w:r>
      <w:r>
        <w:rPr>
          <w:spacing w:val="-3"/>
          <w:sz w:val="24"/>
        </w:rPr>
        <w:t xml:space="preserve"> </w:t>
      </w:r>
      <w:r>
        <w:rPr>
          <w:sz w:val="24"/>
        </w:rPr>
        <w:t>to</w:t>
      </w:r>
      <w:r>
        <w:rPr>
          <w:spacing w:val="-3"/>
          <w:sz w:val="24"/>
        </w:rPr>
        <w:t xml:space="preserve"> </w:t>
      </w:r>
      <w:r>
        <w:rPr>
          <w:sz w:val="24"/>
        </w:rPr>
        <w:t>get</w:t>
      </w:r>
      <w:r>
        <w:rPr>
          <w:spacing w:val="-3"/>
          <w:sz w:val="24"/>
        </w:rPr>
        <w:t xml:space="preserve"> </w:t>
      </w:r>
      <w:r>
        <w:rPr>
          <w:sz w:val="24"/>
        </w:rPr>
        <w:t>the Merkle Root.</w:t>
      </w:r>
    </w:p>
    <w:p w14:paraId="795EA58B">
      <w:pPr>
        <w:pStyle w:val="15"/>
        <w:numPr>
          <w:ilvl w:val="2"/>
          <w:numId w:val="9"/>
        </w:numPr>
        <w:tabs>
          <w:tab w:val="left" w:pos="2325"/>
        </w:tabs>
        <w:spacing w:before="160" w:after="0" w:line="259" w:lineRule="auto"/>
        <w:ind w:left="2160" w:leftChars="0" w:right="189" w:hanging="360" w:firstLineChars="0"/>
        <w:jc w:val="both"/>
        <w:rPr>
          <w:sz w:val="24"/>
        </w:rPr>
      </w:pPr>
      <w:r>
        <w:rPr>
          <w:b/>
          <w:sz w:val="24"/>
        </w:rPr>
        <w:t>Hash</w:t>
      </w:r>
      <w:r>
        <w:rPr>
          <w:b/>
          <w:spacing w:val="-2"/>
          <w:sz w:val="24"/>
        </w:rPr>
        <w:t xml:space="preserve"> </w:t>
      </w:r>
      <w:r>
        <w:rPr>
          <w:b/>
          <w:sz w:val="24"/>
        </w:rPr>
        <w:t>the</w:t>
      </w:r>
      <w:r>
        <w:rPr>
          <w:b/>
          <w:spacing w:val="-3"/>
          <w:sz w:val="24"/>
        </w:rPr>
        <w:t xml:space="preserve"> </w:t>
      </w:r>
      <w:r>
        <w:rPr>
          <w:b/>
          <w:sz w:val="24"/>
        </w:rPr>
        <w:t>Full</w:t>
      </w:r>
      <w:r>
        <w:rPr>
          <w:b/>
          <w:spacing w:val="-3"/>
          <w:sz w:val="24"/>
        </w:rPr>
        <w:t xml:space="preserve"> </w:t>
      </w:r>
      <w:r>
        <w:rPr>
          <w:b/>
          <w:sz w:val="24"/>
        </w:rPr>
        <w:t>Block</w:t>
      </w:r>
      <w:r>
        <w:rPr>
          <w:sz w:val="24"/>
        </w:rPr>
        <w:t>:</w:t>
      </w:r>
      <w:r>
        <w:rPr>
          <w:spacing w:val="-3"/>
          <w:sz w:val="24"/>
        </w:rPr>
        <w:t xml:space="preserve"> </w:t>
      </w:r>
      <w:r>
        <w:rPr>
          <w:sz w:val="24"/>
        </w:rPr>
        <w:t>Combine</w:t>
      </w:r>
      <w:r>
        <w:rPr>
          <w:spacing w:val="-4"/>
          <w:sz w:val="24"/>
        </w:rPr>
        <w:t xml:space="preserve"> </w:t>
      </w:r>
      <w:r>
        <w:rPr>
          <w:sz w:val="24"/>
        </w:rPr>
        <w:t>all</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into</w:t>
      </w:r>
      <w:r>
        <w:rPr>
          <w:spacing w:val="-3"/>
          <w:sz w:val="24"/>
        </w:rPr>
        <w:t xml:space="preserve"> </w:t>
      </w:r>
      <w:r>
        <w:rPr>
          <w:sz w:val="24"/>
        </w:rPr>
        <w:t>one</w:t>
      </w:r>
      <w:r>
        <w:rPr>
          <w:spacing w:val="-3"/>
          <w:sz w:val="24"/>
        </w:rPr>
        <w:t xml:space="preserve"> </w:t>
      </w:r>
      <w:r>
        <w:rPr>
          <w:sz w:val="24"/>
        </w:rPr>
        <w:t>string</w:t>
      </w:r>
      <w:r>
        <w:rPr>
          <w:spacing w:val="-3"/>
          <w:sz w:val="24"/>
        </w:rPr>
        <w:t xml:space="preserve"> </w:t>
      </w:r>
      <w:r>
        <w:rPr>
          <w:sz w:val="24"/>
        </w:rPr>
        <w:t>and</w:t>
      </w:r>
      <w:r>
        <w:rPr>
          <w:spacing w:val="-3"/>
          <w:sz w:val="24"/>
        </w:rPr>
        <w:t xml:space="preserve"> </w:t>
      </w:r>
      <w:r>
        <w:rPr>
          <w:sz w:val="24"/>
        </w:rPr>
        <w:t>hash</w:t>
      </w:r>
      <w:r>
        <w:rPr>
          <w:spacing w:val="-3"/>
          <w:sz w:val="24"/>
        </w:rPr>
        <w:t xml:space="preserve"> </w:t>
      </w:r>
      <w:r>
        <w:rPr>
          <w:sz w:val="24"/>
        </w:rPr>
        <w:t>it to get the block hash.</w:t>
      </w:r>
    </w:p>
    <w:p w14:paraId="1822F755">
      <w:pPr>
        <w:pStyle w:val="2"/>
        <w:numPr>
          <w:ilvl w:val="0"/>
          <w:numId w:val="8"/>
        </w:numPr>
        <w:tabs>
          <w:tab w:val="left" w:pos="405"/>
        </w:tabs>
        <w:spacing w:before="232" w:after="0" w:line="240" w:lineRule="auto"/>
        <w:ind w:left="570" w:leftChars="0" w:right="0" w:hanging="240" w:firstLineChars="0"/>
        <w:jc w:val="both"/>
        <w:rPr>
          <w:sz w:val="28"/>
          <w:szCs w:val="28"/>
        </w:rPr>
      </w:pPr>
      <w:r>
        <w:rPr>
          <w:sz w:val="28"/>
          <w:szCs w:val="28"/>
        </w:rPr>
        <w:t>Demonstrating</w:t>
      </w:r>
      <w:r>
        <w:rPr>
          <w:spacing w:val="-9"/>
          <w:sz w:val="28"/>
          <w:szCs w:val="28"/>
        </w:rPr>
        <w:t xml:space="preserve"> </w:t>
      </w:r>
      <w:r>
        <w:rPr>
          <w:sz w:val="28"/>
          <w:szCs w:val="28"/>
        </w:rPr>
        <w:t>Block</w:t>
      </w:r>
      <w:r>
        <w:rPr>
          <w:spacing w:val="-7"/>
          <w:sz w:val="28"/>
          <w:szCs w:val="28"/>
        </w:rPr>
        <w:t xml:space="preserve"> </w:t>
      </w:r>
      <w:r>
        <w:rPr>
          <w:sz w:val="28"/>
          <w:szCs w:val="28"/>
        </w:rPr>
        <w:t>Integrity</w:t>
      </w:r>
      <w:r>
        <w:rPr>
          <w:spacing w:val="-6"/>
          <w:sz w:val="28"/>
          <w:szCs w:val="28"/>
        </w:rPr>
        <w:t xml:space="preserve"> </w:t>
      </w:r>
      <w:r>
        <w:rPr>
          <w:sz w:val="28"/>
          <w:szCs w:val="28"/>
        </w:rPr>
        <w:t>with</w:t>
      </w:r>
      <w:r>
        <w:rPr>
          <w:spacing w:val="-6"/>
          <w:sz w:val="28"/>
          <w:szCs w:val="28"/>
        </w:rPr>
        <w:t xml:space="preserve"> </w:t>
      </w:r>
      <w:r>
        <w:rPr>
          <w:sz w:val="28"/>
          <w:szCs w:val="28"/>
        </w:rPr>
        <w:t>a</w:t>
      </w:r>
      <w:r>
        <w:rPr>
          <w:spacing w:val="-7"/>
          <w:sz w:val="28"/>
          <w:szCs w:val="28"/>
        </w:rPr>
        <w:t xml:space="preserve"> </w:t>
      </w:r>
      <w:r>
        <w:rPr>
          <w:sz w:val="28"/>
          <w:szCs w:val="28"/>
        </w:rPr>
        <w:t>Hashing</w:t>
      </w:r>
      <w:r>
        <w:rPr>
          <w:spacing w:val="-10"/>
          <w:sz w:val="28"/>
          <w:szCs w:val="28"/>
        </w:rPr>
        <w:t xml:space="preserve"> </w:t>
      </w:r>
      <w:r>
        <w:rPr>
          <w:sz w:val="28"/>
          <w:szCs w:val="28"/>
        </w:rPr>
        <w:t>Tool</w:t>
      </w:r>
      <w:r>
        <w:rPr>
          <w:rFonts w:hint="default"/>
          <w:sz w:val="28"/>
          <w:szCs w:val="28"/>
          <w:lang w:val="en-IN"/>
        </w:rPr>
        <w:t>:</w:t>
      </w:r>
    </w:p>
    <w:p w14:paraId="7C8543B5">
      <w:pPr>
        <w:pStyle w:val="7"/>
        <w:spacing w:before="180"/>
        <w:ind w:left="0" w:leftChars="0" w:firstLine="0" w:firstLineChars="0"/>
        <w:jc w:val="both"/>
      </w:pPr>
      <w:r>
        <w:t>To</w:t>
      </w:r>
      <w:r>
        <w:rPr>
          <w:spacing w:val="-2"/>
        </w:rPr>
        <w:t xml:space="preserve"> </w:t>
      </w:r>
      <w:r>
        <w:t>further</w:t>
      </w:r>
      <w:r>
        <w:rPr>
          <w:spacing w:val="-2"/>
        </w:rPr>
        <w:t xml:space="preserve"> </w:t>
      </w:r>
      <w:r>
        <w:t>cement</w:t>
      </w:r>
      <w:r>
        <w:rPr>
          <w:spacing w:val="-2"/>
        </w:rPr>
        <w:t xml:space="preserve"> </w:t>
      </w:r>
      <w:r>
        <w:t>understanding,</w:t>
      </w:r>
      <w:r>
        <w:rPr>
          <w:spacing w:val="-2"/>
        </w:rPr>
        <w:t xml:space="preserve"> </w:t>
      </w:r>
      <w:r>
        <w:t>use</w:t>
      </w:r>
      <w:r>
        <w:rPr>
          <w:spacing w:val="-3"/>
        </w:rPr>
        <w:t xml:space="preserve"> </w:t>
      </w:r>
      <w:r>
        <w:t>a</w:t>
      </w:r>
      <w:r>
        <w:rPr>
          <w:spacing w:val="-2"/>
        </w:rPr>
        <w:t xml:space="preserve"> </w:t>
      </w:r>
      <w:r>
        <w:t>simple</w:t>
      </w:r>
      <w:r>
        <w:rPr>
          <w:spacing w:val="-2"/>
        </w:rPr>
        <w:t xml:space="preserve"> </w:t>
      </w:r>
      <w:r>
        <w:t>hashing</w:t>
      </w:r>
      <w:r>
        <w:rPr>
          <w:spacing w:val="-2"/>
        </w:rPr>
        <w:t xml:space="preserve"> </w:t>
      </w:r>
      <w:r>
        <w:t>tool</w:t>
      </w:r>
      <w:r>
        <w:rPr>
          <w:spacing w:val="-2"/>
        </w:rPr>
        <w:t xml:space="preserve"> </w:t>
      </w:r>
      <w:r>
        <w:t>(e.g.,</w:t>
      </w:r>
      <w:r>
        <w:rPr>
          <w:spacing w:val="-2"/>
        </w:rPr>
        <w:t xml:space="preserve"> </w:t>
      </w:r>
      <w:r>
        <w:t>an</w:t>
      </w:r>
      <w:r>
        <w:rPr>
          <w:spacing w:val="-2"/>
        </w:rPr>
        <w:t xml:space="preserve"> </w:t>
      </w:r>
      <w:r>
        <w:t>online</w:t>
      </w:r>
      <w:r>
        <w:rPr>
          <w:spacing w:val="-2"/>
        </w:rPr>
        <w:t xml:space="preserve"> </w:t>
      </w:r>
      <w:r>
        <w:t>SHA-</w:t>
      </w:r>
      <w:r>
        <w:rPr>
          <w:spacing w:val="-5"/>
        </w:rPr>
        <w:t>256</w:t>
      </w:r>
      <w:r>
        <w:rPr>
          <w:rFonts w:hint="default"/>
          <w:spacing w:val="-5"/>
          <w:lang w:val="en-IN"/>
        </w:rPr>
        <w:t xml:space="preserve"> </w:t>
      </w:r>
      <w:r>
        <w:t>calculator)</w:t>
      </w:r>
      <w:r>
        <w:rPr>
          <w:spacing w:val="-3"/>
        </w:rPr>
        <w:t xml:space="preserve"> </w:t>
      </w:r>
      <w:r>
        <w:t>and</w:t>
      </w:r>
      <w:r>
        <w:rPr>
          <w:spacing w:val="-3"/>
        </w:rPr>
        <w:t xml:space="preserve"> </w:t>
      </w:r>
      <w:r>
        <w:t>demonstrate</w:t>
      </w:r>
      <w:r>
        <w:rPr>
          <w:spacing w:val="-3"/>
        </w:rPr>
        <w:t xml:space="preserve"> </w:t>
      </w:r>
      <w:r>
        <w:t>how</w:t>
      </w:r>
      <w:r>
        <w:rPr>
          <w:spacing w:val="-4"/>
        </w:rPr>
        <w:t xml:space="preserve"> </w:t>
      </w:r>
      <w:r>
        <w:t>changing</w:t>
      </w:r>
      <w:r>
        <w:rPr>
          <w:spacing w:val="-3"/>
        </w:rPr>
        <w:t xml:space="preserve"> </w:t>
      </w:r>
      <w:r>
        <w:t>even</w:t>
      </w:r>
      <w:r>
        <w:rPr>
          <w:spacing w:val="-1"/>
        </w:rPr>
        <w:t xml:space="preserve"> </w:t>
      </w:r>
      <w:r>
        <w:t>a</w:t>
      </w:r>
      <w:r>
        <w:rPr>
          <w:spacing w:val="-2"/>
        </w:rPr>
        <w:t xml:space="preserve"> </w:t>
      </w:r>
      <w:r>
        <w:t>single</w:t>
      </w:r>
      <w:r>
        <w:rPr>
          <w:spacing w:val="-4"/>
        </w:rPr>
        <w:t xml:space="preserve"> </w:t>
      </w:r>
      <w:r>
        <w:t>character</w:t>
      </w:r>
      <w:r>
        <w:rPr>
          <w:spacing w:val="-5"/>
        </w:rPr>
        <w:t xml:space="preserve"> </w:t>
      </w:r>
      <w:r>
        <w:t>in</w:t>
      </w:r>
      <w:r>
        <w:rPr>
          <w:spacing w:val="-3"/>
        </w:rPr>
        <w:t xml:space="preserve"> </w:t>
      </w:r>
      <w:r>
        <w:t>the</w:t>
      </w:r>
      <w:r>
        <w:rPr>
          <w:spacing w:val="-4"/>
        </w:rPr>
        <w:t xml:space="preserve"> </w:t>
      </w:r>
      <w:r>
        <w:t>block's</w:t>
      </w:r>
      <w:r>
        <w:rPr>
          <w:spacing w:val="-4"/>
        </w:rPr>
        <w:t xml:space="preserve"> </w:t>
      </w:r>
      <w:r>
        <w:t>data</w:t>
      </w:r>
      <w:r>
        <w:rPr>
          <w:spacing w:val="-3"/>
        </w:rPr>
        <w:t xml:space="preserve"> </w:t>
      </w:r>
      <w:r>
        <w:t>(such</w:t>
      </w:r>
      <w:r>
        <w:rPr>
          <w:spacing w:val="-3"/>
        </w:rPr>
        <w:t xml:space="preserve"> </w:t>
      </w:r>
      <w:r>
        <w:t>as a transaction's amount or the timestamp) will completely change the block's hash, breaking</w:t>
      </w:r>
      <w:r>
        <w:rPr>
          <w:rFonts w:hint="default"/>
          <w:lang w:val="en-IN"/>
        </w:rPr>
        <w:t xml:space="preserve"> </w:t>
      </w:r>
      <w:r>
        <w:t>the</w:t>
      </w:r>
      <w:r>
        <w:rPr>
          <w:spacing w:val="-2"/>
        </w:rPr>
        <w:t xml:space="preserve"> chain.</w:t>
      </w:r>
    </w:p>
    <w:p w14:paraId="4BF3FB09">
      <w:pPr>
        <w:pStyle w:val="7"/>
        <w:spacing w:before="121"/>
        <w:jc w:val="both"/>
        <w:rPr>
          <w:sz w:val="20"/>
        </w:rPr>
      </w:pPr>
    </w:p>
    <w:p w14:paraId="2A52DCBA">
      <w:pPr>
        <w:pStyle w:val="2"/>
        <w:numPr>
          <w:ilvl w:val="0"/>
          <w:numId w:val="8"/>
        </w:numPr>
        <w:tabs>
          <w:tab w:val="left" w:pos="400"/>
        </w:tabs>
        <w:spacing w:before="232" w:after="0" w:line="240" w:lineRule="auto"/>
        <w:ind w:left="565" w:leftChars="0" w:right="0" w:hanging="235" w:firstLineChars="0"/>
        <w:jc w:val="both"/>
      </w:pPr>
      <w:r>
        <w:rPr>
          <w:sz w:val="28"/>
          <w:szCs w:val="28"/>
        </w:rPr>
        <w:t>Wrap-up</w:t>
      </w:r>
      <w:r>
        <w:rPr>
          <w:spacing w:val="-8"/>
          <w:sz w:val="28"/>
          <w:szCs w:val="28"/>
        </w:rPr>
        <w:t xml:space="preserve"> </w:t>
      </w:r>
      <w:r>
        <w:rPr>
          <w:sz w:val="28"/>
          <w:szCs w:val="28"/>
        </w:rPr>
        <w:t>and</w:t>
      </w:r>
      <w:r>
        <w:rPr>
          <w:spacing w:val="-8"/>
          <w:sz w:val="28"/>
          <w:szCs w:val="28"/>
        </w:rPr>
        <w:t xml:space="preserve"> </w:t>
      </w:r>
      <w:r>
        <w:rPr>
          <w:sz w:val="28"/>
          <w:szCs w:val="28"/>
        </w:rPr>
        <w:t>Key</w:t>
      </w:r>
      <w:r>
        <w:rPr>
          <w:spacing w:val="-14"/>
          <w:sz w:val="28"/>
          <w:szCs w:val="28"/>
        </w:rPr>
        <w:t xml:space="preserve"> </w:t>
      </w:r>
      <w:r>
        <w:rPr>
          <w:sz w:val="28"/>
          <w:szCs w:val="28"/>
        </w:rPr>
        <w:t>Takeaways</w:t>
      </w:r>
      <w:r>
        <w:rPr>
          <w:rFonts w:hint="default"/>
          <w:sz w:val="28"/>
          <w:szCs w:val="28"/>
          <w:lang w:val="en-IN"/>
        </w:rPr>
        <w:t>:</w:t>
      </w:r>
    </w:p>
    <w:p w14:paraId="680AF4A5">
      <w:pPr>
        <w:pStyle w:val="7"/>
        <w:spacing w:before="183"/>
        <w:ind w:left="165" w:firstLine="718" w:firstLineChars="0"/>
        <w:jc w:val="both"/>
      </w:pPr>
      <w:r>
        <w:t>To</w:t>
      </w:r>
      <w:r>
        <w:rPr>
          <w:spacing w:val="-6"/>
        </w:rPr>
        <w:t xml:space="preserve"> </w:t>
      </w:r>
      <w:r>
        <w:t>conclude</w:t>
      </w:r>
      <w:r>
        <w:rPr>
          <w:spacing w:val="-5"/>
        </w:rPr>
        <w:t xml:space="preserve"> </w:t>
      </w:r>
      <w:r>
        <w:t>the</w:t>
      </w:r>
      <w:r>
        <w:rPr>
          <w:spacing w:val="-4"/>
        </w:rPr>
        <w:t xml:space="preserve"> </w:t>
      </w:r>
      <w:r>
        <w:t>activity,</w:t>
      </w:r>
      <w:r>
        <w:rPr>
          <w:spacing w:val="-5"/>
        </w:rPr>
        <w:t xml:space="preserve"> </w:t>
      </w:r>
      <w:r>
        <w:t>summarize</w:t>
      </w:r>
      <w:r>
        <w:rPr>
          <w:spacing w:val="-7"/>
        </w:rPr>
        <w:t xml:space="preserve"> </w:t>
      </w:r>
      <w:r>
        <w:t>the</w:t>
      </w:r>
      <w:r>
        <w:rPr>
          <w:spacing w:val="-5"/>
        </w:rPr>
        <w:t xml:space="preserve"> </w:t>
      </w:r>
      <w:r>
        <w:t>following</w:t>
      </w:r>
      <w:r>
        <w:rPr>
          <w:spacing w:val="-3"/>
        </w:rPr>
        <w:t xml:space="preserve"> </w:t>
      </w:r>
      <w:r>
        <w:t>key</w:t>
      </w:r>
      <w:r>
        <w:rPr>
          <w:spacing w:val="-5"/>
        </w:rPr>
        <w:t xml:space="preserve"> </w:t>
      </w:r>
      <w:r>
        <w:rPr>
          <w:spacing w:val="-2"/>
        </w:rPr>
        <w:t>points:</w:t>
      </w:r>
    </w:p>
    <w:p w14:paraId="22366F96">
      <w:pPr>
        <w:pStyle w:val="15"/>
        <w:numPr>
          <w:ilvl w:val="1"/>
          <w:numId w:val="8"/>
        </w:numPr>
        <w:tabs>
          <w:tab w:val="left" w:pos="885"/>
        </w:tabs>
        <w:spacing w:before="182" w:after="0" w:line="259" w:lineRule="auto"/>
        <w:ind w:left="1215" w:leftChars="0" w:right="355" w:hanging="360" w:firstLineChars="0"/>
        <w:jc w:val="both"/>
        <w:rPr>
          <w:sz w:val="24"/>
          <w:szCs w:val="24"/>
        </w:rPr>
      </w:pPr>
      <w:r>
        <w:rPr>
          <w:b/>
          <w:sz w:val="24"/>
        </w:rPr>
        <w:t>Block</w:t>
      </w:r>
      <w:r>
        <w:rPr>
          <w:b/>
          <w:spacing w:val="-4"/>
          <w:sz w:val="24"/>
        </w:rPr>
        <w:t xml:space="preserve"> </w:t>
      </w:r>
      <w:r>
        <w:rPr>
          <w:b/>
          <w:sz w:val="24"/>
        </w:rPr>
        <w:t>Structure</w:t>
      </w:r>
      <w:r>
        <w:rPr>
          <w:sz w:val="24"/>
        </w:rPr>
        <w:t>:</w:t>
      </w:r>
      <w:r>
        <w:rPr>
          <w:spacing w:val="-3"/>
          <w:sz w:val="24"/>
        </w:rPr>
        <w:t xml:space="preserve"> </w:t>
      </w:r>
      <w:r>
        <w:rPr>
          <w:sz w:val="24"/>
        </w:rPr>
        <w:t>Blocks</w:t>
      </w:r>
      <w:r>
        <w:rPr>
          <w:spacing w:val="-6"/>
          <w:sz w:val="24"/>
        </w:rPr>
        <w:t xml:space="preserve"> </w:t>
      </w:r>
      <w:r>
        <w:rPr>
          <w:sz w:val="24"/>
        </w:rPr>
        <w:t>are</w:t>
      </w:r>
      <w:r>
        <w:rPr>
          <w:spacing w:val="-5"/>
          <w:sz w:val="24"/>
        </w:rPr>
        <w:t xml:space="preserve"> </w:t>
      </w:r>
      <w:r>
        <w:rPr>
          <w:sz w:val="24"/>
        </w:rPr>
        <w:t>composed</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header</w:t>
      </w:r>
      <w:r>
        <w:rPr>
          <w:spacing w:val="-3"/>
          <w:sz w:val="24"/>
        </w:rPr>
        <w:t xml:space="preserve"> </w:t>
      </w:r>
      <w:r>
        <w:rPr>
          <w:sz w:val="24"/>
        </w:rPr>
        <w:t>(containing</w:t>
      </w:r>
      <w:r>
        <w:rPr>
          <w:spacing w:val="-3"/>
          <w:sz w:val="24"/>
        </w:rPr>
        <w:t xml:space="preserve"> </w:t>
      </w:r>
      <w:r>
        <w:rPr>
          <w:sz w:val="24"/>
        </w:rPr>
        <w:t>metadata</w:t>
      </w:r>
      <w:r>
        <w:rPr>
          <w:spacing w:val="-2"/>
          <w:sz w:val="24"/>
        </w:rPr>
        <w:t xml:space="preserve"> </w:t>
      </w:r>
      <w:r>
        <w:rPr>
          <w:sz w:val="24"/>
        </w:rPr>
        <w:t>like</w:t>
      </w:r>
      <w:r>
        <w:rPr>
          <w:spacing w:val="-4"/>
          <w:sz w:val="24"/>
        </w:rPr>
        <w:t xml:space="preserve"> </w:t>
      </w:r>
      <w:r>
        <w:rPr>
          <w:sz w:val="24"/>
        </w:rPr>
        <w:t>the previous block hash, Merkle Root, and nonce) and the body (which contains the</w:t>
      </w:r>
      <w:r>
        <w:rPr>
          <w:rFonts w:hint="default"/>
          <w:sz w:val="24"/>
          <w:lang w:val="en-IN"/>
        </w:rPr>
        <w:t xml:space="preserve"> </w:t>
      </w:r>
      <w:r>
        <w:rPr>
          <w:spacing w:val="-2"/>
          <w:sz w:val="24"/>
          <w:szCs w:val="24"/>
        </w:rPr>
        <w:t>transactions).</w:t>
      </w:r>
    </w:p>
    <w:p w14:paraId="606B6920">
      <w:pPr>
        <w:pStyle w:val="15"/>
        <w:numPr>
          <w:ilvl w:val="1"/>
          <w:numId w:val="8"/>
        </w:numPr>
        <w:tabs>
          <w:tab w:val="left" w:pos="885"/>
        </w:tabs>
        <w:spacing w:before="183" w:after="0" w:line="259" w:lineRule="auto"/>
        <w:ind w:left="1215" w:leftChars="0" w:right="595" w:hanging="360" w:firstLineChars="0"/>
        <w:jc w:val="both"/>
        <w:rPr>
          <w:sz w:val="24"/>
        </w:rPr>
      </w:pPr>
      <w:r>
        <w:rPr>
          <w:b/>
          <w:sz w:val="24"/>
        </w:rPr>
        <w:t>Hashing</w:t>
      </w:r>
      <w:r>
        <w:rPr>
          <w:sz w:val="24"/>
        </w:rPr>
        <w:t>:</w:t>
      </w:r>
      <w:r>
        <w:rPr>
          <w:spacing w:val="-4"/>
          <w:sz w:val="24"/>
        </w:rPr>
        <w:t xml:space="preserve"> </w:t>
      </w:r>
      <w:r>
        <w:rPr>
          <w:sz w:val="24"/>
        </w:rPr>
        <w:t>Every</w:t>
      </w:r>
      <w:r>
        <w:rPr>
          <w:spacing w:val="-4"/>
          <w:sz w:val="24"/>
        </w:rPr>
        <w:t xml:space="preserve"> </w:t>
      </w:r>
      <w:r>
        <w:rPr>
          <w:sz w:val="24"/>
        </w:rPr>
        <w:t>block</w:t>
      </w:r>
      <w:r>
        <w:rPr>
          <w:spacing w:val="-4"/>
          <w:sz w:val="24"/>
        </w:rPr>
        <w:t xml:space="preserve"> </w:t>
      </w:r>
      <w:r>
        <w:rPr>
          <w:sz w:val="24"/>
        </w:rPr>
        <w:t>is</w:t>
      </w:r>
      <w:r>
        <w:rPr>
          <w:spacing w:val="-6"/>
          <w:sz w:val="24"/>
        </w:rPr>
        <w:t xml:space="preserve"> </w:t>
      </w:r>
      <w:r>
        <w:rPr>
          <w:sz w:val="24"/>
        </w:rPr>
        <w:t>securely</w:t>
      </w:r>
      <w:r>
        <w:rPr>
          <w:spacing w:val="-4"/>
          <w:sz w:val="24"/>
        </w:rPr>
        <w:t xml:space="preserve"> </w:t>
      </w:r>
      <w:r>
        <w:rPr>
          <w:sz w:val="24"/>
        </w:rPr>
        <w:t>linked</w:t>
      </w:r>
      <w:r>
        <w:rPr>
          <w:spacing w:val="-4"/>
          <w:sz w:val="24"/>
        </w:rPr>
        <w:t xml:space="preserve"> </w:t>
      </w:r>
      <w:r>
        <w:rPr>
          <w:sz w:val="24"/>
        </w:rPr>
        <w:t>through</w:t>
      </w:r>
      <w:r>
        <w:rPr>
          <w:spacing w:val="-2"/>
          <w:sz w:val="24"/>
        </w:rPr>
        <w:t xml:space="preserve"> </w:t>
      </w:r>
      <w:r>
        <w:rPr>
          <w:sz w:val="24"/>
        </w:rPr>
        <w:t>cryptographic</w:t>
      </w:r>
      <w:r>
        <w:rPr>
          <w:spacing w:val="-4"/>
          <w:sz w:val="24"/>
        </w:rPr>
        <w:t xml:space="preserve"> </w:t>
      </w:r>
      <w:r>
        <w:rPr>
          <w:sz w:val="24"/>
        </w:rPr>
        <w:t>hashes,</w:t>
      </w:r>
      <w:r>
        <w:rPr>
          <w:spacing w:val="-4"/>
          <w:sz w:val="24"/>
        </w:rPr>
        <w:t xml:space="preserve"> </w:t>
      </w:r>
      <w:r>
        <w:rPr>
          <w:sz w:val="24"/>
        </w:rPr>
        <w:t>ensuring integrity and immutability.</w:t>
      </w:r>
    </w:p>
    <w:p w14:paraId="3AB521F8">
      <w:pPr>
        <w:pStyle w:val="15"/>
        <w:numPr>
          <w:ilvl w:val="1"/>
          <w:numId w:val="8"/>
        </w:numPr>
        <w:tabs>
          <w:tab w:val="left" w:pos="885"/>
        </w:tabs>
        <w:spacing w:before="159" w:after="0" w:line="259" w:lineRule="auto"/>
        <w:ind w:left="1215" w:leftChars="0" w:right="552" w:hanging="360" w:firstLineChars="0"/>
        <w:jc w:val="both"/>
        <w:rPr>
          <w:sz w:val="24"/>
        </w:rPr>
      </w:pPr>
      <w:r>
        <w:rPr>
          <w:b/>
          <w:sz w:val="24"/>
        </w:rPr>
        <w:t>Security</w:t>
      </w:r>
      <w:r>
        <w:rPr>
          <w:sz w:val="24"/>
        </w:rPr>
        <w:t>:</w:t>
      </w:r>
      <w:r>
        <w:rPr>
          <w:spacing w:val="-7"/>
          <w:sz w:val="24"/>
        </w:rPr>
        <w:t xml:space="preserve"> </w:t>
      </w:r>
      <w:r>
        <w:rPr>
          <w:sz w:val="24"/>
        </w:rPr>
        <w:t>The</w:t>
      </w:r>
      <w:r>
        <w:rPr>
          <w:spacing w:val="-4"/>
          <w:sz w:val="24"/>
        </w:rPr>
        <w:t xml:space="preserve"> </w:t>
      </w:r>
      <w:r>
        <w:rPr>
          <w:sz w:val="24"/>
        </w:rPr>
        <w:t>structure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blockchain ensures</w:t>
      </w:r>
      <w:r>
        <w:rPr>
          <w:spacing w:val="-3"/>
          <w:sz w:val="24"/>
        </w:rPr>
        <w:t xml:space="preserve"> </w:t>
      </w:r>
      <w:r>
        <w:rPr>
          <w:sz w:val="24"/>
        </w:rPr>
        <w:t>that</w:t>
      </w:r>
      <w:r>
        <w:rPr>
          <w:spacing w:val="-2"/>
          <w:sz w:val="24"/>
        </w:rPr>
        <w:t xml:space="preserve"> </w:t>
      </w:r>
      <w:r>
        <w:rPr>
          <w:sz w:val="24"/>
        </w:rPr>
        <w:t>once</w:t>
      </w:r>
      <w:r>
        <w:rPr>
          <w:spacing w:val="-4"/>
          <w:sz w:val="24"/>
        </w:rPr>
        <w:t xml:space="preserve"> </w:t>
      </w:r>
      <w:r>
        <w:rPr>
          <w:sz w:val="24"/>
        </w:rPr>
        <w:t>a</w:t>
      </w:r>
      <w:r>
        <w:rPr>
          <w:spacing w:val="-3"/>
          <w:sz w:val="24"/>
        </w:rPr>
        <w:t xml:space="preserve"> </w:t>
      </w:r>
      <w:r>
        <w:rPr>
          <w:sz w:val="24"/>
        </w:rPr>
        <w:t>block</w:t>
      </w:r>
      <w:r>
        <w:rPr>
          <w:spacing w:val="-2"/>
          <w:sz w:val="24"/>
        </w:rPr>
        <w:t xml:space="preserve"> </w:t>
      </w:r>
      <w:r>
        <w:rPr>
          <w:sz w:val="24"/>
        </w:rPr>
        <w:t>is</w:t>
      </w:r>
      <w:r>
        <w:rPr>
          <w:spacing w:val="-3"/>
          <w:sz w:val="24"/>
        </w:rPr>
        <w:t xml:space="preserve"> </w:t>
      </w:r>
      <w:r>
        <w:rPr>
          <w:sz w:val="24"/>
        </w:rPr>
        <w:t>added,</w:t>
      </w:r>
      <w:r>
        <w:rPr>
          <w:spacing w:val="-2"/>
          <w:sz w:val="24"/>
        </w:rPr>
        <w:t xml:space="preserve"> </w:t>
      </w:r>
      <w:r>
        <w:rPr>
          <w:sz w:val="24"/>
        </w:rPr>
        <w:t>it</w:t>
      </w:r>
      <w:r>
        <w:rPr>
          <w:spacing w:val="-2"/>
          <w:sz w:val="24"/>
        </w:rPr>
        <w:t xml:space="preserve"> </w:t>
      </w:r>
      <w:r>
        <w:rPr>
          <w:sz w:val="24"/>
        </w:rPr>
        <w:t>is extremely difficult to alter, creating a secure and trusted system.</w:t>
      </w:r>
    </w:p>
    <w:p w14:paraId="0EFED8FD">
      <w:pPr>
        <w:pStyle w:val="7"/>
        <w:spacing w:before="98"/>
        <w:jc w:val="both"/>
        <w:rPr>
          <w:sz w:val="20"/>
        </w:rPr>
      </w:pPr>
    </w:p>
    <w:p w14:paraId="57719843">
      <w:pPr>
        <w:pStyle w:val="2"/>
        <w:spacing w:before="232"/>
        <w:ind w:left="0" w:leftChars="0" w:firstLine="0" w:firstLineChars="0"/>
        <w:jc w:val="both"/>
        <w:rPr>
          <w:sz w:val="28"/>
          <w:szCs w:val="28"/>
        </w:rPr>
      </w:pPr>
      <w:r>
        <w:rPr>
          <w:spacing w:val="-2"/>
          <w:sz w:val="28"/>
          <w:szCs w:val="28"/>
        </w:rPr>
        <w:t>Outcome:</w:t>
      </w:r>
    </w:p>
    <w:p w14:paraId="6FE2884F">
      <w:pPr>
        <w:pStyle w:val="7"/>
        <w:ind w:left="165" w:firstLine="0" w:firstLineChars="0"/>
        <w:jc w:val="both"/>
      </w:pPr>
      <w:r>
        <w:t>By</w:t>
      </w:r>
      <w:r>
        <w:rPr>
          <w:spacing w:val="-2"/>
        </w:rPr>
        <w:t xml:space="preserve"> </w:t>
      </w:r>
      <w:r>
        <w:t>the</w:t>
      </w:r>
      <w:r>
        <w:rPr>
          <w:spacing w:val="-2"/>
        </w:rPr>
        <w:t xml:space="preserve"> </w:t>
      </w:r>
      <w:r>
        <w:t>end</w:t>
      </w:r>
      <w:r>
        <w:rPr>
          <w:spacing w:val="-2"/>
        </w:rPr>
        <w:t xml:space="preserve"> </w:t>
      </w:r>
      <w:r>
        <w:t>of</w:t>
      </w:r>
      <w:r>
        <w:rPr>
          <w:spacing w:val="-2"/>
        </w:rPr>
        <w:t xml:space="preserve"> </w:t>
      </w:r>
      <w:r>
        <w:t>this</w:t>
      </w:r>
      <w:r>
        <w:rPr>
          <w:spacing w:val="-3"/>
        </w:rPr>
        <w:t xml:space="preserve"> </w:t>
      </w:r>
      <w:r>
        <w:t>exercise,</w:t>
      </w:r>
      <w:r>
        <w:rPr>
          <w:spacing w:val="-2"/>
        </w:rPr>
        <w:t xml:space="preserve"> </w:t>
      </w:r>
      <w:r>
        <w:t>participants</w:t>
      </w:r>
      <w:r>
        <w:rPr>
          <w:spacing w:val="-2"/>
        </w:rPr>
        <w:t xml:space="preserve"> should:</w:t>
      </w:r>
    </w:p>
    <w:p w14:paraId="1A5391C4">
      <w:pPr>
        <w:pStyle w:val="15"/>
        <w:numPr>
          <w:ilvl w:val="1"/>
          <w:numId w:val="8"/>
        </w:numPr>
        <w:tabs>
          <w:tab w:val="left" w:pos="885"/>
        </w:tabs>
        <w:spacing w:before="183" w:after="0" w:line="240" w:lineRule="auto"/>
        <w:ind w:left="1215" w:leftChars="0" w:right="0" w:hanging="360" w:firstLineChars="0"/>
        <w:jc w:val="both"/>
        <w:rPr>
          <w:sz w:val="24"/>
        </w:rPr>
      </w:pPr>
      <w:r>
        <w:rPr>
          <w:sz w:val="24"/>
        </w:rPr>
        <w:t>Understand</w:t>
      </w:r>
      <w:r>
        <w:rPr>
          <w:spacing w:val="-2"/>
          <w:sz w:val="24"/>
        </w:rPr>
        <w:t xml:space="preserve"> </w:t>
      </w:r>
      <w:r>
        <w:rPr>
          <w:sz w:val="24"/>
        </w:rPr>
        <w:t>the</w:t>
      </w:r>
      <w:r>
        <w:rPr>
          <w:spacing w:val="-2"/>
          <w:sz w:val="24"/>
        </w:rPr>
        <w:t xml:space="preserve"> </w:t>
      </w:r>
      <w:r>
        <w:rPr>
          <w:sz w:val="24"/>
        </w:rPr>
        <w:t>structure</w:t>
      </w:r>
      <w:r>
        <w:rPr>
          <w:spacing w:val="-1"/>
          <w:sz w:val="24"/>
        </w:rPr>
        <w:t xml:space="preserve"> </w:t>
      </w:r>
      <w:r>
        <w:rPr>
          <w:sz w:val="24"/>
        </w:rPr>
        <w:t>and</w:t>
      </w:r>
      <w:r>
        <w:rPr>
          <w:spacing w:val="-2"/>
          <w:sz w:val="24"/>
        </w:rPr>
        <w:t xml:space="preserve"> </w:t>
      </w:r>
      <w:r>
        <w:rPr>
          <w:sz w:val="24"/>
        </w:rPr>
        <w:t>components</w:t>
      </w:r>
      <w:r>
        <w:rPr>
          <w:spacing w:val="-3"/>
          <w:sz w:val="24"/>
        </w:rPr>
        <w:t xml:space="preserve"> </w:t>
      </w:r>
      <w:r>
        <w:rPr>
          <w:sz w:val="24"/>
        </w:rPr>
        <w:t>of</w:t>
      </w:r>
      <w:r>
        <w:rPr>
          <w:spacing w:val="-2"/>
          <w:sz w:val="24"/>
        </w:rPr>
        <w:t xml:space="preserve"> </w:t>
      </w:r>
      <w:r>
        <w:rPr>
          <w:sz w:val="24"/>
        </w:rPr>
        <w:t>a</w:t>
      </w:r>
      <w:r>
        <w:rPr>
          <w:spacing w:val="-3"/>
          <w:sz w:val="24"/>
        </w:rPr>
        <w:t xml:space="preserve"> </w:t>
      </w:r>
      <w:r>
        <w:rPr>
          <w:spacing w:val="-2"/>
          <w:sz w:val="24"/>
        </w:rPr>
        <w:t>block.</w:t>
      </w:r>
    </w:p>
    <w:p w14:paraId="59C58822">
      <w:pPr>
        <w:pStyle w:val="15"/>
        <w:numPr>
          <w:ilvl w:val="1"/>
          <w:numId w:val="8"/>
        </w:numPr>
        <w:tabs>
          <w:tab w:val="left" w:pos="885"/>
        </w:tabs>
        <w:spacing w:before="180" w:after="0" w:line="240" w:lineRule="auto"/>
        <w:ind w:left="1215" w:leftChars="0" w:right="0" w:hanging="360" w:firstLineChars="0"/>
        <w:jc w:val="both"/>
        <w:rPr>
          <w:sz w:val="24"/>
        </w:rPr>
      </w:pPr>
      <w:r>
        <w:rPr>
          <w:sz w:val="24"/>
        </w:rPr>
        <w:t>Be</w:t>
      </w:r>
      <w:r>
        <w:rPr>
          <w:spacing w:val="-3"/>
          <w:sz w:val="24"/>
        </w:rPr>
        <w:t xml:space="preserve"> </w:t>
      </w:r>
      <w:r>
        <w:rPr>
          <w:sz w:val="24"/>
        </w:rPr>
        <w:t>able</w:t>
      </w:r>
      <w:r>
        <w:rPr>
          <w:spacing w:val="-1"/>
          <w:sz w:val="24"/>
        </w:rPr>
        <w:t xml:space="preserve"> </w:t>
      </w:r>
      <w:r>
        <w:rPr>
          <w:sz w:val="24"/>
        </w:rPr>
        <w:t>to</w:t>
      </w:r>
      <w:r>
        <w:rPr>
          <w:spacing w:val="-1"/>
          <w:sz w:val="24"/>
        </w:rPr>
        <w:t xml:space="preserve"> </w:t>
      </w:r>
      <w:r>
        <w:rPr>
          <w:sz w:val="24"/>
        </w:rPr>
        <w:t>manually</w:t>
      </w:r>
      <w:r>
        <w:rPr>
          <w:spacing w:val="-1"/>
          <w:sz w:val="24"/>
        </w:rPr>
        <w:t xml:space="preserve"> </w:t>
      </w:r>
      <w:r>
        <w:rPr>
          <w:sz w:val="24"/>
        </w:rPr>
        <w:t>construct</w:t>
      </w:r>
      <w:r>
        <w:rPr>
          <w:spacing w:val="-1"/>
          <w:sz w:val="24"/>
        </w:rPr>
        <w:t xml:space="preserve"> </w:t>
      </w:r>
      <w:r>
        <w:rPr>
          <w:sz w:val="24"/>
        </w:rPr>
        <w:t>a</w:t>
      </w:r>
      <w:r>
        <w:rPr>
          <w:spacing w:val="-1"/>
          <w:sz w:val="24"/>
        </w:rPr>
        <w:t xml:space="preserve"> </w:t>
      </w:r>
      <w:r>
        <w:rPr>
          <w:sz w:val="24"/>
        </w:rPr>
        <w:t>basic</w:t>
      </w:r>
      <w:r>
        <w:rPr>
          <w:spacing w:val="-1"/>
          <w:sz w:val="24"/>
        </w:rPr>
        <w:t xml:space="preserve"> </w:t>
      </w:r>
      <w:r>
        <w:rPr>
          <w:spacing w:val="-2"/>
          <w:sz w:val="24"/>
        </w:rPr>
        <w:t>block.</w:t>
      </w:r>
    </w:p>
    <w:p w14:paraId="0BD78308">
      <w:pPr>
        <w:pStyle w:val="15"/>
        <w:numPr>
          <w:ilvl w:val="1"/>
          <w:numId w:val="8"/>
        </w:numPr>
        <w:tabs>
          <w:tab w:val="left" w:pos="885"/>
        </w:tabs>
        <w:spacing w:before="182" w:after="0" w:line="259" w:lineRule="auto"/>
        <w:ind w:left="1215" w:leftChars="0" w:right="206" w:hanging="360" w:firstLineChars="0"/>
        <w:jc w:val="both"/>
        <w:rPr>
          <w:rFonts w:hint="default" w:ascii="Times New Roman" w:hAnsi="Times New Roman" w:eastAsia="SimSun" w:cs="Times New Roman"/>
          <w:b/>
          <w:bCs/>
          <w:sz w:val="28"/>
          <w:szCs w:val="28"/>
          <w:lang w:val="en-IN"/>
        </w:rPr>
      </w:pPr>
      <w:r>
        <w:rPr>
          <w:sz w:val="24"/>
        </w:rPr>
        <w:t>Recognize</w:t>
      </w:r>
      <w:r>
        <w:rPr>
          <w:spacing w:val="-5"/>
          <w:sz w:val="24"/>
        </w:rPr>
        <w:t xml:space="preserve"> </w:t>
      </w:r>
      <w:r>
        <w:rPr>
          <w:sz w:val="24"/>
        </w:rPr>
        <w:t>the</w:t>
      </w:r>
      <w:r>
        <w:rPr>
          <w:spacing w:val="-2"/>
          <w:sz w:val="24"/>
        </w:rPr>
        <w:t xml:space="preserve"> </w:t>
      </w:r>
      <w:r>
        <w:rPr>
          <w:sz w:val="24"/>
        </w:rPr>
        <w:t>role</w:t>
      </w:r>
      <w:r>
        <w:rPr>
          <w:spacing w:val="-5"/>
          <w:sz w:val="24"/>
        </w:rPr>
        <w:t xml:space="preserve"> </w:t>
      </w:r>
      <w:r>
        <w:rPr>
          <w:sz w:val="24"/>
        </w:rPr>
        <w:t>of</w:t>
      </w:r>
      <w:r>
        <w:rPr>
          <w:spacing w:val="-3"/>
          <w:sz w:val="24"/>
        </w:rPr>
        <w:t xml:space="preserve"> </w:t>
      </w:r>
      <w:r>
        <w:rPr>
          <w:sz w:val="24"/>
        </w:rPr>
        <w:t>each</w:t>
      </w:r>
      <w:r>
        <w:rPr>
          <w:spacing w:val="-3"/>
          <w:sz w:val="24"/>
        </w:rPr>
        <w:t xml:space="preserve"> </w:t>
      </w:r>
      <w:r>
        <w:rPr>
          <w:sz w:val="24"/>
        </w:rPr>
        <w:t>block</w:t>
      </w:r>
      <w:r>
        <w:rPr>
          <w:spacing w:val="-3"/>
          <w:sz w:val="24"/>
        </w:rPr>
        <w:t xml:space="preserve"> </w:t>
      </w:r>
      <w:r>
        <w:rPr>
          <w:sz w:val="24"/>
        </w:rPr>
        <w:t>component</w:t>
      </w:r>
      <w:r>
        <w:rPr>
          <w:spacing w:val="-3"/>
          <w:sz w:val="24"/>
        </w:rPr>
        <w:t xml:space="preserve"> </w:t>
      </w:r>
      <w:r>
        <w:rPr>
          <w:sz w:val="24"/>
        </w:rPr>
        <w:t>in</w:t>
      </w:r>
      <w:r>
        <w:rPr>
          <w:spacing w:val="-3"/>
          <w:sz w:val="24"/>
        </w:rPr>
        <w:t xml:space="preserve"> </w:t>
      </w:r>
      <w:r>
        <w:rPr>
          <w:sz w:val="24"/>
        </w:rPr>
        <w:t>ensuring</w:t>
      </w:r>
      <w:r>
        <w:rPr>
          <w:spacing w:val="-3"/>
          <w:sz w:val="24"/>
        </w:rPr>
        <w:t xml:space="preserve"> </w:t>
      </w:r>
      <w:r>
        <w:rPr>
          <w:sz w:val="24"/>
        </w:rPr>
        <w:t>the</w:t>
      </w:r>
      <w:r>
        <w:rPr>
          <w:spacing w:val="-3"/>
          <w:sz w:val="24"/>
        </w:rPr>
        <w:t xml:space="preserve"> </w:t>
      </w:r>
      <w:r>
        <w:rPr>
          <w:sz w:val="24"/>
        </w:rPr>
        <w:t>integrity</w:t>
      </w:r>
      <w:r>
        <w:rPr>
          <w:spacing w:val="-3"/>
          <w:sz w:val="24"/>
        </w:rPr>
        <w:t xml:space="preserve"> </w:t>
      </w:r>
      <w:r>
        <w:rPr>
          <w:sz w:val="24"/>
        </w:rPr>
        <w:t>and</w:t>
      </w:r>
      <w:r>
        <w:rPr>
          <w:spacing w:val="-3"/>
          <w:sz w:val="24"/>
        </w:rPr>
        <w:t xml:space="preserve"> </w:t>
      </w:r>
      <w:r>
        <w:rPr>
          <w:sz w:val="24"/>
        </w:rPr>
        <w:t>security</w:t>
      </w:r>
      <w:r>
        <w:rPr>
          <w:spacing w:val="-3"/>
          <w:sz w:val="24"/>
        </w:rPr>
        <w:t xml:space="preserve"> </w:t>
      </w:r>
      <w:r>
        <w:rPr>
          <w:sz w:val="24"/>
        </w:rPr>
        <w:t>of the blockchain.</w:t>
      </w:r>
    </w:p>
    <w:p w14:paraId="2FB2CE1E">
      <w:pPr>
        <w:pStyle w:val="15"/>
        <w:numPr>
          <w:numId w:val="0"/>
        </w:numPr>
        <w:tabs>
          <w:tab w:val="left" w:pos="885"/>
        </w:tabs>
        <w:spacing w:before="182" w:after="0" w:line="259" w:lineRule="auto"/>
        <w:ind w:right="206" w:rightChars="0"/>
        <w:jc w:val="both"/>
        <w:rPr>
          <w:rFonts w:hint="default" w:ascii="Times New Roman"/>
          <w:b/>
          <w:bCs/>
          <w:sz w:val="28"/>
          <w:szCs w:val="21"/>
          <w:lang w:val="en-IN"/>
        </w:rPr>
      </w:pPr>
      <w:r>
        <w:rPr>
          <w:rFonts w:hint="default" w:ascii="Times New Roman"/>
          <w:b/>
          <w:bCs/>
          <w:sz w:val="28"/>
          <w:szCs w:val="21"/>
          <w:lang w:val="en-IN"/>
        </w:rPr>
        <w:t>Conclusion:</w:t>
      </w:r>
    </w:p>
    <w:p w14:paraId="58029EF8">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Through this practical exercise, we gained a hands-on understanding of the internal structure of a block within a blockchain. By examining key components such as the block header, timestamp, previous hash, nonce, and transaction data, participants developed a clearer picture of how data is securely stored and linked across the chain. This exercise highlighted how each block plays a crucial role in ensuring the integrity, transparency, and immutability of the entire blockchain. With this foundational knowledge, participants are now better equipped to delve deeper into how blocks interact within the broader blockchain ecosystem and how this structure underpins the trustless nature of decentralized networks.</w:t>
      </w:r>
    </w:p>
    <w:p w14:paraId="6F9FC92B">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1D8AA765">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02A2BE75">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5F4204C6">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71B6FE12">
      <w:pPr>
        <w:pStyle w:val="15"/>
        <w:numPr>
          <w:numId w:val="0"/>
        </w:numPr>
        <w:tabs>
          <w:tab w:val="left" w:pos="885"/>
        </w:tabs>
        <w:spacing w:before="182" w:after="0" w:line="259" w:lineRule="auto"/>
        <w:ind w:right="206" w:rightChars="0"/>
        <w:jc w:val="center"/>
        <w:rPr>
          <w:rFonts w:hint="default" w:eastAsia="SimSun" w:cs="Times New Roman"/>
          <w:b/>
          <w:bCs/>
          <w:sz w:val="32"/>
          <w:szCs w:val="32"/>
          <w:lang w:val="en-IN"/>
        </w:rPr>
      </w:pPr>
      <w:r>
        <w:rPr>
          <w:rFonts w:hint="default" w:ascii="Times New Roman" w:hAnsi="Times New Roman" w:eastAsia="SimSun" w:cs="Times New Roman"/>
          <w:b/>
          <w:bCs/>
          <w:sz w:val="32"/>
          <w:szCs w:val="32"/>
          <w:lang w:val="en-IN"/>
        </w:rPr>
        <w:t xml:space="preserve">PRACTICAL </w:t>
      </w:r>
      <w:r>
        <w:rPr>
          <w:rFonts w:hint="default" w:eastAsia="SimSun" w:cs="Times New Roman"/>
          <w:b/>
          <w:bCs/>
          <w:sz w:val="32"/>
          <w:szCs w:val="32"/>
          <w:lang w:val="en-IN"/>
        </w:rPr>
        <w:t>4</w:t>
      </w:r>
    </w:p>
    <w:p w14:paraId="4EE0279C">
      <w:pPr>
        <w:pStyle w:val="15"/>
        <w:numPr>
          <w:numId w:val="0"/>
        </w:numPr>
        <w:tabs>
          <w:tab w:val="left" w:pos="885"/>
        </w:tabs>
        <w:spacing w:before="182" w:after="0" w:line="259" w:lineRule="auto"/>
        <w:ind w:right="206" w:rightChars="0"/>
        <w:jc w:val="center"/>
        <w:rPr>
          <w:rFonts w:hint="default" w:eastAsia="SimSun" w:cs="Times New Roman"/>
          <w:b/>
          <w:bCs/>
          <w:sz w:val="28"/>
          <w:szCs w:val="28"/>
          <w:lang w:val="en-IN"/>
        </w:rPr>
      </w:pPr>
    </w:p>
    <w:p w14:paraId="68BF17F6">
      <w:pPr>
        <w:pStyle w:val="15"/>
        <w:numPr>
          <w:numId w:val="0"/>
        </w:numPr>
        <w:tabs>
          <w:tab w:val="left" w:pos="885"/>
        </w:tabs>
        <w:spacing w:before="182" w:after="0" w:line="259" w:lineRule="auto"/>
        <w:ind w:right="206" w:rightChars="0"/>
        <w:jc w:val="both"/>
        <w:rPr>
          <w:rFonts w:hint="default" w:eastAsia="SimSun" w:cs="Times New Roman"/>
          <w:b/>
          <w:bCs/>
          <w:sz w:val="28"/>
          <w:szCs w:val="28"/>
          <w:lang w:val="en-IN"/>
        </w:rPr>
      </w:pPr>
      <w:r>
        <w:rPr>
          <w:rFonts w:hint="default" w:eastAsia="SimSun" w:cs="Times New Roman"/>
          <w:b/>
          <w:bCs/>
          <w:sz w:val="28"/>
          <w:szCs w:val="28"/>
          <w:lang w:val="en-IN"/>
        </w:rPr>
        <w:t xml:space="preserve">AIM: </w:t>
      </w:r>
      <w:r>
        <w:rPr>
          <w:rFonts w:hint="default" w:eastAsia="SimSun" w:cs="Times New Roman"/>
          <w:b w:val="0"/>
          <w:bCs w:val="0"/>
          <w:sz w:val="28"/>
          <w:szCs w:val="28"/>
          <w:lang w:val="en-IN"/>
        </w:rPr>
        <w:t>I</w:t>
      </w:r>
      <w:r>
        <w:rPr>
          <w:rFonts w:hint="default" w:ascii="Times New Roman" w:hAnsi="Times New Roman" w:eastAsia="SimSun" w:cs="Times New Roman"/>
          <w:sz w:val="28"/>
          <w:szCs w:val="28"/>
        </w:rPr>
        <w:t>ntroduction to basic smart contract development</w:t>
      </w:r>
      <w:r>
        <w:rPr>
          <w:rFonts w:hint="default" w:ascii="Times New Roman" w:hAnsi="Times New Roman" w:eastAsia="SimSun" w:cs="Times New Roman"/>
          <w:sz w:val="28"/>
          <w:szCs w:val="28"/>
          <w:lang w:val="en-IN"/>
        </w:rPr>
        <w:t>.</w:t>
      </w:r>
    </w:p>
    <w:p w14:paraId="61E90C46">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4"/>
          <w:rFonts w:hint="default" w:ascii="Times New Roman" w:hAnsi="Times New Roman" w:cs="Times New Roman"/>
          <w:sz w:val="28"/>
          <w:szCs w:val="28"/>
        </w:rPr>
        <w:t>Introduction:</w:t>
      </w:r>
    </w:p>
    <w:p w14:paraId="7796CB83">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Smart contract development is a core component of blockchain technology, enabling the automation of transactions and processes in a secure, transparent, and trustless environment. A </w:t>
      </w:r>
      <w:r>
        <w:rPr>
          <w:rStyle w:val="14"/>
          <w:rFonts w:hint="default" w:ascii="Times New Roman" w:hAnsi="Times New Roman" w:cs="Times New Roman"/>
          <w:b w:val="0"/>
          <w:bCs w:val="0"/>
          <w:sz w:val="24"/>
          <w:szCs w:val="24"/>
        </w:rPr>
        <w:t>smart contract</w:t>
      </w:r>
      <w:r>
        <w:rPr>
          <w:rFonts w:hint="default" w:ascii="Times New Roman" w:hAnsi="Times New Roman" w:cs="Times New Roman"/>
          <w:b w:val="0"/>
          <w:bCs w:val="0"/>
          <w:sz w:val="24"/>
          <w:szCs w:val="24"/>
        </w:rPr>
        <w:t xml:space="preserve"> is a self-executing program with the terms of an agreement directly written into code. Once deployed on a blockchain network</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such as Ethereum</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it operates autonomously, without the need for intermediaries.</w:t>
      </w:r>
    </w:p>
    <w:p w14:paraId="5D1A45C8">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Smart contracts are used to build </w:t>
      </w:r>
      <w:r>
        <w:rPr>
          <w:rStyle w:val="14"/>
          <w:rFonts w:hint="default" w:ascii="Times New Roman" w:hAnsi="Times New Roman" w:cs="Times New Roman"/>
          <w:b w:val="0"/>
          <w:bCs w:val="0"/>
          <w:sz w:val="24"/>
          <w:szCs w:val="24"/>
        </w:rPr>
        <w:t>decentralized applications (dApps)</w:t>
      </w:r>
      <w:r>
        <w:rPr>
          <w:rFonts w:hint="default" w:ascii="Times New Roman" w:hAnsi="Times New Roman" w:cs="Times New Roman"/>
          <w:b w:val="0"/>
          <w:bCs w:val="0"/>
          <w:sz w:val="24"/>
          <w:szCs w:val="24"/>
        </w:rPr>
        <w:t xml:space="preserve"> across industries such as finance, supply chain, real estate, healthcare, and gaming. They manage everything from token transfers and voting systems to escrow services and complex DeFi protocols.</w:t>
      </w:r>
    </w:p>
    <w:p w14:paraId="0BF21663">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smart contract development, languages like </w:t>
      </w:r>
      <w:r>
        <w:rPr>
          <w:rStyle w:val="14"/>
          <w:rFonts w:hint="default" w:ascii="Times New Roman" w:hAnsi="Times New Roman" w:cs="Times New Roman"/>
          <w:b w:val="0"/>
          <w:bCs w:val="0"/>
          <w:sz w:val="24"/>
          <w:szCs w:val="24"/>
        </w:rPr>
        <w:t>Solidity</w:t>
      </w:r>
      <w:r>
        <w:rPr>
          <w:rFonts w:hint="default" w:ascii="Times New Roman" w:hAnsi="Times New Roman" w:cs="Times New Roman"/>
          <w:b w:val="0"/>
          <w:bCs w:val="0"/>
          <w:sz w:val="24"/>
          <w:szCs w:val="24"/>
        </w:rPr>
        <w:t xml:space="preserve"> (for Ethereum), </w:t>
      </w:r>
      <w:r>
        <w:rPr>
          <w:rStyle w:val="14"/>
          <w:rFonts w:hint="default" w:ascii="Times New Roman" w:hAnsi="Times New Roman" w:cs="Times New Roman"/>
          <w:b w:val="0"/>
          <w:bCs w:val="0"/>
          <w:sz w:val="24"/>
          <w:szCs w:val="24"/>
        </w:rPr>
        <w:t>Vyper</w:t>
      </w:r>
      <w:r>
        <w:rPr>
          <w:rFonts w:hint="default" w:ascii="Times New Roman" w:hAnsi="Times New Roman" w:cs="Times New Roman"/>
          <w:b w:val="0"/>
          <w:bCs w:val="0"/>
          <w:sz w:val="24"/>
          <w:szCs w:val="24"/>
        </w:rPr>
        <w:t xml:space="preserve">, and others are used to write the logic of the contract. Developers typically use tools like </w:t>
      </w:r>
      <w:r>
        <w:rPr>
          <w:rStyle w:val="14"/>
          <w:rFonts w:hint="default" w:ascii="Times New Roman" w:hAnsi="Times New Roman" w:cs="Times New Roman"/>
          <w:b w:val="0"/>
          <w:bCs w:val="0"/>
          <w:sz w:val="24"/>
          <w:szCs w:val="24"/>
        </w:rPr>
        <w:t>Remix IDE</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Truffle</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Hardhat</w:t>
      </w:r>
      <w:r>
        <w:rPr>
          <w:rFonts w:hint="default" w:ascii="Times New Roman" w:hAnsi="Times New Roman" w:cs="Times New Roman"/>
          <w:b w:val="0"/>
          <w:bCs w:val="0"/>
          <w:sz w:val="24"/>
          <w:szCs w:val="24"/>
        </w:rPr>
        <w:t xml:space="preserve"> to write, test, and deploy contracts.</w:t>
      </w:r>
    </w:p>
    <w:p w14:paraId="3F03432B">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b/>
          <w:bCs/>
          <w:sz w:val="24"/>
          <w:szCs w:val="24"/>
        </w:rPr>
        <w:t>Key elements of a smart contract include:</w:t>
      </w:r>
    </w:p>
    <w:p w14:paraId="7C06973C">
      <w:pPr>
        <w:pStyle w:val="13"/>
        <w:keepNext w:val="0"/>
        <w:keepLines w:val="0"/>
        <w:widowControl/>
        <w:numPr>
          <w:ilvl w:val="0"/>
          <w:numId w:val="10"/>
        </w:numPr>
        <w:suppressLineNumbers w:val="0"/>
        <w:spacing w:before="0" w:beforeAutospacing="1" w:after="0" w:afterAutospacing="1"/>
        <w:ind w:left="820" w:leftChars="0" w:right="0" w:rightChars="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State variables</w:t>
      </w:r>
      <w:r>
        <w:rPr>
          <w:rFonts w:hint="default" w:ascii="Times New Roman" w:hAnsi="Times New Roman" w:cs="Times New Roman"/>
          <w:sz w:val="24"/>
          <w:szCs w:val="24"/>
        </w:rPr>
        <w:t xml:space="preserve"> to store data</w:t>
      </w:r>
    </w:p>
    <w:p w14:paraId="09BC53F3">
      <w:pPr>
        <w:pStyle w:val="13"/>
        <w:keepNext w:val="0"/>
        <w:keepLines w:val="0"/>
        <w:widowControl/>
        <w:numPr>
          <w:ilvl w:val="0"/>
          <w:numId w:val="10"/>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Functions</w:t>
      </w:r>
      <w:r>
        <w:rPr>
          <w:rFonts w:hint="default" w:ascii="Times New Roman" w:hAnsi="Times New Roman" w:cs="Times New Roman"/>
          <w:sz w:val="24"/>
          <w:szCs w:val="24"/>
        </w:rPr>
        <w:t xml:space="preserve"> to perform actions</w:t>
      </w:r>
    </w:p>
    <w:p w14:paraId="164B91E0">
      <w:pPr>
        <w:pStyle w:val="13"/>
        <w:keepNext w:val="0"/>
        <w:keepLines w:val="0"/>
        <w:widowControl/>
        <w:numPr>
          <w:ilvl w:val="0"/>
          <w:numId w:val="10"/>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Modifiers</w:t>
      </w:r>
      <w:r>
        <w:rPr>
          <w:rFonts w:hint="default" w:ascii="Times New Roman" w:hAnsi="Times New Roman" w:cs="Times New Roman"/>
          <w:sz w:val="24"/>
          <w:szCs w:val="24"/>
        </w:rPr>
        <w:t xml:space="preserve"> to control access</w:t>
      </w:r>
    </w:p>
    <w:p w14:paraId="10DDCF5E">
      <w:pPr>
        <w:pStyle w:val="13"/>
        <w:keepNext w:val="0"/>
        <w:keepLines w:val="0"/>
        <w:widowControl/>
        <w:numPr>
          <w:ilvl w:val="0"/>
          <w:numId w:val="10"/>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Events</w:t>
      </w:r>
      <w:r>
        <w:rPr>
          <w:rFonts w:hint="default" w:ascii="Times New Roman" w:hAnsi="Times New Roman" w:cs="Times New Roman"/>
          <w:sz w:val="24"/>
          <w:szCs w:val="24"/>
        </w:rPr>
        <w:t xml:space="preserve"> to log activity</w:t>
      </w:r>
    </w:p>
    <w:p w14:paraId="4670949A">
      <w:pPr>
        <w:pStyle w:val="13"/>
        <w:keepNext w:val="0"/>
        <w:keepLines w:val="0"/>
        <w:widowControl/>
        <w:numPr>
          <w:ilvl w:val="0"/>
          <w:numId w:val="10"/>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Gas</w:t>
      </w:r>
      <w:r>
        <w:rPr>
          <w:rFonts w:hint="default" w:ascii="Times New Roman" w:hAnsi="Times New Roman" w:cs="Times New Roman"/>
          <w:sz w:val="24"/>
          <w:szCs w:val="24"/>
        </w:rPr>
        <w:t xml:space="preserve"> to cover execution costs</w:t>
      </w:r>
    </w:p>
    <w:p w14:paraId="510C3F4C">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Understanding smart contract development is essential for anyone looking to build on blockchain platforms, contribute to Web3 innovation, or explore decentralized systems.</w:t>
      </w:r>
    </w:p>
    <w:p w14:paraId="25986489">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Conclusion:</w:t>
      </w:r>
    </w:p>
    <w:p w14:paraId="5D559C70">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B</w:t>
      </w:r>
      <w:r>
        <w:rPr>
          <w:rFonts w:hint="default" w:ascii="Times New Roman" w:hAnsi="Times New Roman" w:eastAsia="SimSun" w:cs="Times New Roman"/>
          <w:sz w:val="24"/>
          <w:szCs w:val="24"/>
        </w:rPr>
        <w:t xml:space="preserve">asic </w:t>
      </w:r>
      <w:r>
        <w:rPr>
          <w:rFonts w:hint="default" w:ascii="Times New Roman" w:hAnsi="Times New Roman" w:eastAsia="SimSun" w:cs="Times New Roman"/>
          <w:sz w:val="24"/>
          <w:szCs w:val="24"/>
          <w:lang w:val="en-IN"/>
        </w:rPr>
        <w:t>S</w:t>
      </w:r>
      <w:r>
        <w:rPr>
          <w:rFonts w:hint="default" w:ascii="Times New Roman" w:hAnsi="Times New Roman" w:eastAsia="SimSun" w:cs="Times New Roman"/>
          <w:sz w:val="24"/>
          <w:szCs w:val="24"/>
        </w:rPr>
        <w:t xml:space="preserve">mart </w:t>
      </w:r>
      <w:r>
        <w:rPr>
          <w:rFonts w:hint="default" w:ascii="Times New Roman" w:hAnsi="Times New Roman" w:eastAsia="SimSun" w:cs="Times New Roman"/>
          <w:sz w:val="24"/>
          <w:szCs w:val="24"/>
          <w:lang w:val="en-IN"/>
        </w:rPr>
        <w:t>C</w:t>
      </w:r>
      <w:r>
        <w:rPr>
          <w:rFonts w:hint="default" w:ascii="Times New Roman" w:hAnsi="Times New Roman" w:eastAsia="SimSun" w:cs="Times New Roman"/>
          <w:sz w:val="24"/>
          <w:szCs w:val="24"/>
        </w:rPr>
        <w:t xml:space="preserve">ontract </w:t>
      </w:r>
      <w:r>
        <w:rPr>
          <w:rFonts w:hint="default" w:ascii="Times New Roman" w:hAnsi="Times New Roman" w:eastAsia="SimSun" w:cs="Times New Roman"/>
          <w:sz w:val="24"/>
          <w:szCs w:val="24"/>
          <w:lang w:val="en-IN"/>
        </w:rPr>
        <w:t>D</w:t>
      </w:r>
      <w:r>
        <w:rPr>
          <w:rFonts w:hint="default" w:ascii="Times New Roman" w:hAnsi="Times New Roman" w:eastAsia="SimSun" w:cs="Times New Roman"/>
          <w:sz w:val="24"/>
          <w:szCs w:val="24"/>
        </w:rPr>
        <w:t>evelopment, we've explored the foundational concepts behind smart contracts, including how they function on blockchain networks, the role of languages like Solidity, and the tools used for development and deployment. Understanding smart contracts is crucial as they power decentralized applications (dApps) and enable trustless, automated transactions in a secure and transparent way. By grasping the essentials of writing, testing, and deploying simple contracts, you are now equipped with the knowledge to start building your own smart contracts and dive deeper into the world of blockchain technology. This is just the beginning, and with further exploration, you can unlock the vast potential of smart contracts across various industries.</w:t>
      </w:r>
    </w:p>
    <w:p w14:paraId="31028B5B">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4"/>
          <w:szCs w:val="24"/>
        </w:rPr>
      </w:pPr>
    </w:p>
    <w:p w14:paraId="3A1BD05E">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4"/>
          <w:szCs w:val="24"/>
        </w:rPr>
      </w:pPr>
    </w:p>
    <w:p w14:paraId="2FB05335">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4"/>
          <w:szCs w:val="24"/>
        </w:rPr>
      </w:pPr>
    </w:p>
    <w:p w14:paraId="45E63A7A">
      <w:pPr>
        <w:pStyle w:val="15"/>
        <w:numPr>
          <w:numId w:val="0"/>
        </w:numPr>
        <w:tabs>
          <w:tab w:val="left" w:pos="885"/>
        </w:tabs>
        <w:spacing w:before="182" w:after="0" w:line="259" w:lineRule="auto"/>
        <w:ind w:right="206"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5</w:t>
      </w:r>
    </w:p>
    <w:p w14:paraId="755DA05E">
      <w:pPr>
        <w:pStyle w:val="15"/>
        <w:numPr>
          <w:numId w:val="0"/>
        </w:numPr>
        <w:tabs>
          <w:tab w:val="left" w:pos="885"/>
        </w:tabs>
        <w:spacing w:before="182" w:after="0" w:line="259" w:lineRule="auto"/>
        <w:ind w:right="206" w:rightChars="0"/>
        <w:jc w:val="center"/>
        <w:rPr>
          <w:rFonts w:hint="default" w:ascii="Times New Roman" w:hAnsi="Times New Roman" w:eastAsia="SimSun" w:cs="Times New Roman"/>
          <w:b/>
          <w:bCs/>
          <w:sz w:val="28"/>
          <w:szCs w:val="28"/>
          <w:lang w:val="en-IN"/>
        </w:rPr>
      </w:pPr>
    </w:p>
    <w:p w14:paraId="141DD977">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cs="Times New Roman"/>
          <w:sz w:val="28"/>
          <w:szCs w:val="28"/>
        </w:rPr>
        <w:t>Participants explore and configure security settings on a blockchain network.</w:t>
      </w:r>
    </w:p>
    <w:p w14:paraId="1D9D823D">
      <w:pPr>
        <w:pStyle w:val="13"/>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participants explore and configure security settings on a blockchain network, they are typically looking to ensure the network's integrity, privacy, and availability. Below are some key elements that participants often focus on when configuring security on a blockchain network:</w:t>
      </w:r>
    </w:p>
    <w:p w14:paraId="6841EDD0">
      <w:pPr>
        <w:pStyle w:val="3"/>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8"/>
          <w:szCs w:val="28"/>
        </w:rPr>
        <w:t xml:space="preserve">1. </w:t>
      </w:r>
      <w:r>
        <w:rPr>
          <w:rStyle w:val="14"/>
          <w:rFonts w:hint="default" w:ascii="Times New Roman" w:hAnsi="Times New Roman" w:cs="Times New Roman"/>
          <w:b/>
          <w:bCs/>
          <w:sz w:val="28"/>
          <w:szCs w:val="28"/>
        </w:rPr>
        <w:t>Consensus Mechanisms</w:t>
      </w:r>
      <w:r>
        <w:rPr>
          <w:rStyle w:val="14"/>
          <w:rFonts w:hint="default" w:ascii="Times New Roman" w:hAnsi="Times New Roman" w:cs="Times New Roman"/>
          <w:b/>
          <w:bCs/>
          <w:sz w:val="28"/>
          <w:szCs w:val="28"/>
          <w:lang w:val="en-IN"/>
        </w:rPr>
        <w:t>:</w:t>
      </w:r>
    </w:p>
    <w:p w14:paraId="050BB056">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Proof of Work (PoW):</w:t>
      </w:r>
      <w:r>
        <w:rPr>
          <w:rFonts w:hint="default" w:ascii="Times New Roman" w:hAnsi="Times New Roman" w:cs="Times New Roman"/>
          <w:sz w:val="24"/>
          <w:szCs w:val="24"/>
        </w:rPr>
        <w:t xml:space="preserve"> Ensures network security through computational work. Miners solve complex puzzles to validate transactions and add them to the blockchain. This mechanism makes it harder to alter the blockchain because changing past blocks would require redoing the computational work.</w:t>
      </w:r>
    </w:p>
    <w:p w14:paraId="63445797">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Proof of Stake (PoS):</w:t>
      </w:r>
      <w:r>
        <w:rPr>
          <w:rFonts w:hint="default" w:ascii="Times New Roman" w:hAnsi="Times New Roman" w:cs="Times New Roman"/>
          <w:sz w:val="24"/>
          <w:szCs w:val="24"/>
        </w:rPr>
        <w:t xml:space="preserve"> Validators are chosen to create new blocks based on the number of tokens they hold and are willing to "stake" as collateral. This is considered more energy-efficient than PoW.</w:t>
      </w:r>
    </w:p>
    <w:p w14:paraId="189F2B5E">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Delegated Proof of Stake (DPoS):</w:t>
      </w:r>
      <w:r>
        <w:rPr>
          <w:rFonts w:hint="default" w:ascii="Times New Roman" w:hAnsi="Times New Roman" w:cs="Times New Roman"/>
          <w:sz w:val="24"/>
          <w:szCs w:val="24"/>
        </w:rPr>
        <w:t xml:space="preserve"> A variation of PoS where stakeholders vote for delegates who then validate blocks on their behalf.</w:t>
      </w:r>
    </w:p>
    <w:p w14:paraId="62517438">
      <w:pPr>
        <w:pStyle w:val="3"/>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8"/>
          <w:szCs w:val="28"/>
        </w:rPr>
        <w:t xml:space="preserve">2. </w:t>
      </w:r>
      <w:r>
        <w:rPr>
          <w:rStyle w:val="14"/>
          <w:rFonts w:hint="default" w:ascii="Times New Roman" w:hAnsi="Times New Roman" w:cs="Times New Roman"/>
          <w:b/>
          <w:bCs/>
          <w:sz w:val="28"/>
          <w:szCs w:val="28"/>
        </w:rPr>
        <w:t>Private Keys and Wallet Security</w:t>
      </w:r>
      <w:r>
        <w:rPr>
          <w:rStyle w:val="14"/>
          <w:rFonts w:hint="default" w:ascii="Times New Roman" w:hAnsi="Times New Roman" w:cs="Times New Roman"/>
          <w:b/>
          <w:bCs/>
          <w:sz w:val="28"/>
          <w:szCs w:val="28"/>
          <w:lang w:val="en-IN"/>
        </w:rPr>
        <w:t>:</w:t>
      </w:r>
    </w:p>
    <w:p w14:paraId="62842647">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Private Key Management:</w:t>
      </w:r>
      <w:r>
        <w:rPr>
          <w:rFonts w:hint="default" w:ascii="Times New Roman" w:hAnsi="Times New Roman" w:cs="Times New Roman"/>
          <w:sz w:val="24"/>
          <w:szCs w:val="24"/>
        </w:rPr>
        <w:t xml:space="preserve"> Since private keys control access to a participant's assets, safeguarding them is crucial. Methods like hardware wallets, paper wallets, and encrypted software wallets help secure keys.</w:t>
      </w:r>
    </w:p>
    <w:p w14:paraId="6C65D89F">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Multi-Signature Wallets:</w:t>
      </w:r>
      <w:r>
        <w:rPr>
          <w:rFonts w:hint="default" w:ascii="Times New Roman" w:hAnsi="Times New Roman" w:cs="Times New Roman"/>
          <w:sz w:val="24"/>
          <w:szCs w:val="24"/>
        </w:rPr>
        <w:t xml:space="preserve"> These require multiple participants to sign a transaction, enhancing security by reducing the risk of a single point of failure.</w:t>
      </w:r>
    </w:p>
    <w:p w14:paraId="36EFF2CF">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Key Recovery Mechanisms:</w:t>
      </w:r>
      <w:r>
        <w:rPr>
          <w:rFonts w:hint="default" w:ascii="Times New Roman" w:hAnsi="Times New Roman" w:cs="Times New Roman"/>
          <w:sz w:val="24"/>
          <w:szCs w:val="24"/>
        </w:rPr>
        <w:t xml:space="preserve"> Ensuring a participant can recover their private keys in case of loss (e.g., through seed phrases or backup mechanisms).</w:t>
      </w:r>
    </w:p>
    <w:p w14:paraId="1A6949AE">
      <w:pPr>
        <w:pStyle w:val="3"/>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8"/>
          <w:szCs w:val="28"/>
        </w:rPr>
        <w:t xml:space="preserve">3. </w:t>
      </w:r>
      <w:r>
        <w:rPr>
          <w:rStyle w:val="14"/>
          <w:rFonts w:hint="default" w:ascii="Times New Roman" w:hAnsi="Times New Roman" w:cs="Times New Roman"/>
          <w:b/>
          <w:bCs/>
          <w:sz w:val="28"/>
          <w:szCs w:val="28"/>
        </w:rPr>
        <w:t>Access Control and Permissions</w:t>
      </w:r>
      <w:r>
        <w:rPr>
          <w:rStyle w:val="14"/>
          <w:rFonts w:hint="default" w:ascii="Times New Roman" w:hAnsi="Times New Roman" w:cs="Times New Roman"/>
          <w:b/>
          <w:bCs/>
          <w:sz w:val="28"/>
          <w:szCs w:val="28"/>
          <w:lang w:val="en-IN"/>
        </w:rPr>
        <w:t>:</w:t>
      </w:r>
    </w:p>
    <w:p w14:paraId="453C3590">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Role-Based Access Control (RBAC):</w:t>
      </w:r>
      <w:r>
        <w:rPr>
          <w:rFonts w:hint="default" w:ascii="Times New Roman" w:hAnsi="Times New Roman" w:cs="Times New Roman"/>
          <w:sz w:val="24"/>
          <w:szCs w:val="24"/>
        </w:rPr>
        <w:t xml:space="preserve"> Configuring different levels of access based on the participant’s role in the network (e.g., users, validators, and administrators).</w:t>
      </w:r>
    </w:p>
    <w:p w14:paraId="7880BD57">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Identity and Authentication:</w:t>
      </w:r>
      <w:r>
        <w:rPr>
          <w:rFonts w:hint="default" w:ascii="Times New Roman" w:hAnsi="Times New Roman" w:cs="Times New Roman"/>
          <w:sz w:val="24"/>
          <w:szCs w:val="24"/>
        </w:rPr>
        <w:t xml:space="preserve"> Implementing strong authentication mechanisms, such as biometrics or two-factor authentication (2FA), to confirm the identity of users before allowing them to access the blockchain network.</w:t>
      </w:r>
    </w:p>
    <w:p w14:paraId="13D79DB9">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1B788B11">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37B8407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4. </w:t>
      </w:r>
      <w:r>
        <w:rPr>
          <w:rStyle w:val="14"/>
          <w:rFonts w:hint="default" w:ascii="Times New Roman" w:hAnsi="Times New Roman" w:cs="Times New Roman"/>
          <w:b/>
          <w:bCs/>
          <w:sz w:val="28"/>
          <w:szCs w:val="28"/>
        </w:rPr>
        <w:t>Network Layer Security</w:t>
      </w:r>
      <w:r>
        <w:rPr>
          <w:rStyle w:val="14"/>
          <w:rFonts w:hint="default" w:ascii="Times New Roman" w:hAnsi="Times New Roman" w:cs="Times New Roman"/>
          <w:b/>
          <w:bCs/>
          <w:sz w:val="28"/>
          <w:szCs w:val="28"/>
          <w:lang w:val="en-IN"/>
        </w:rPr>
        <w:t>:</w:t>
      </w:r>
    </w:p>
    <w:p w14:paraId="60F89258">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Encryption:</w:t>
      </w:r>
      <w:r>
        <w:rPr>
          <w:rFonts w:hint="default" w:ascii="Times New Roman" w:hAnsi="Times New Roman" w:cs="Times New Roman"/>
          <w:sz w:val="24"/>
          <w:szCs w:val="24"/>
        </w:rPr>
        <w:t xml:space="preserve"> Both at rest and in transit to protect sensitive data. For example, encrypting transaction data on the blockchain can help prevent unauthorized access.</w:t>
      </w:r>
    </w:p>
    <w:p w14:paraId="27B24D16">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Distributed Denial-of-Service (DDoS) Protection:</w:t>
      </w:r>
      <w:r>
        <w:rPr>
          <w:rFonts w:hint="default" w:ascii="Times New Roman" w:hAnsi="Times New Roman" w:cs="Times New Roman"/>
          <w:sz w:val="24"/>
          <w:szCs w:val="24"/>
        </w:rPr>
        <w:t xml:space="preserve"> Protecting nodes from DDoS attacks through rate limiting, firewalls, or other filtering methods.</w:t>
      </w:r>
    </w:p>
    <w:p w14:paraId="39D80E20">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Virtual Private Networks (VPNs):</w:t>
      </w:r>
      <w:r>
        <w:rPr>
          <w:rFonts w:hint="default" w:ascii="Times New Roman" w:hAnsi="Times New Roman" w:cs="Times New Roman"/>
          <w:sz w:val="24"/>
          <w:szCs w:val="24"/>
        </w:rPr>
        <w:t xml:space="preserve"> Using VPNs or other secure tunneling protocols for sensitive communication between participants.</w:t>
      </w:r>
    </w:p>
    <w:p w14:paraId="68C13D0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5. </w:t>
      </w:r>
      <w:r>
        <w:rPr>
          <w:rStyle w:val="14"/>
          <w:rFonts w:hint="default" w:ascii="Times New Roman" w:hAnsi="Times New Roman" w:cs="Times New Roman"/>
          <w:b/>
          <w:bCs/>
          <w:sz w:val="28"/>
          <w:szCs w:val="28"/>
        </w:rPr>
        <w:t>Smart Contract Security</w:t>
      </w:r>
      <w:r>
        <w:rPr>
          <w:rStyle w:val="14"/>
          <w:rFonts w:hint="default" w:ascii="Times New Roman" w:hAnsi="Times New Roman" w:cs="Times New Roman"/>
          <w:b/>
          <w:bCs/>
          <w:sz w:val="28"/>
          <w:szCs w:val="28"/>
          <w:lang w:val="en-IN"/>
        </w:rPr>
        <w:t>:</w:t>
      </w:r>
    </w:p>
    <w:p w14:paraId="377A99E3">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Auditing Smart Contracts:</w:t>
      </w:r>
      <w:r>
        <w:rPr>
          <w:rFonts w:hint="default" w:ascii="Times New Roman" w:hAnsi="Times New Roman" w:cs="Times New Roman"/>
          <w:sz w:val="24"/>
          <w:szCs w:val="24"/>
        </w:rPr>
        <w:t xml:space="preserve"> Before deploying smart contracts on the network, they should be audited to detect vulnerabilities such as reentrancy attacks, overflow/underflow bugs, and other coding errors.</w:t>
      </w:r>
    </w:p>
    <w:p w14:paraId="6E918BDD">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Formal Verification:</w:t>
      </w:r>
      <w:r>
        <w:rPr>
          <w:rFonts w:hint="default" w:ascii="Times New Roman" w:hAnsi="Times New Roman" w:cs="Times New Roman"/>
          <w:sz w:val="24"/>
          <w:szCs w:val="24"/>
        </w:rPr>
        <w:t xml:space="preserve"> The process of mathematically proving that a smart contract behaves as intended and adheres to security standards.</w:t>
      </w:r>
    </w:p>
    <w:p w14:paraId="148AD756">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Upgradable Contracts:</w:t>
      </w:r>
      <w:r>
        <w:rPr>
          <w:rFonts w:hint="default" w:ascii="Times New Roman" w:hAnsi="Times New Roman" w:cs="Times New Roman"/>
          <w:sz w:val="24"/>
          <w:szCs w:val="24"/>
        </w:rPr>
        <w:t xml:space="preserve"> Ensuring that the smart contract can be updated in a secure and transparent manner in case bugs or vulnerabilities are discovered after deployment.</w:t>
      </w:r>
    </w:p>
    <w:p w14:paraId="473B39A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6. </w:t>
      </w:r>
      <w:r>
        <w:rPr>
          <w:rStyle w:val="14"/>
          <w:rFonts w:hint="default" w:ascii="Times New Roman" w:hAnsi="Times New Roman" w:cs="Times New Roman"/>
          <w:b/>
          <w:bCs/>
          <w:sz w:val="28"/>
          <w:szCs w:val="28"/>
        </w:rPr>
        <w:t>Privacy Enhancements</w:t>
      </w:r>
      <w:r>
        <w:rPr>
          <w:rStyle w:val="14"/>
          <w:rFonts w:hint="default" w:ascii="Times New Roman" w:hAnsi="Times New Roman" w:cs="Times New Roman"/>
          <w:b/>
          <w:bCs/>
          <w:sz w:val="28"/>
          <w:szCs w:val="28"/>
          <w:lang w:val="en-IN"/>
        </w:rPr>
        <w:t>:</w:t>
      </w:r>
    </w:p>
    <w:p w14:paraId="12F151FA">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Zero-Knowledge Proofs (ZKPs):</w:t>
      </w:r>
      <w:r>
        <w:rPr>
          <w:rFonts w:hint="default" w:ascii="Times New Roman" w:hAnsi="Times New Roman" w:cs="Times New Roman"/>
          <w:sz w:val="24"/>
          <w:szCs w:val="24"/>
        </w:rPr>
        <w:t xml:space="preserve"> These allow one party to prove to another that they know a value without revealing the value itself, enhancing privacy.</w:t>
      </w:r>
    </w:p>
    <w:p w14:paraId="1804EC04">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Ring Signatures:</w:t>
      </w:r>
      <w:r>
        <w:rPr>
          <w:rFonts w:hint="default" w:ascii="Times New Roman" w:hAnsi="Times New Roman" w:cs="Times New Roman"/>
          <w:sz w:val="24"/>
          <w:szCs w:val="24"/>
        </w:rPr>
        <w:t xml:space="preserve"> Used to obscure the identities of the sender in a transaction, as used in privacy-focused blockchains like Monero.</w:t>
      </w:r>
    </w:p>
    <w:p w14:paraId="0833F924">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Mixers and Tumblers:</w:t>
      </w:r>
      <w:r>
        <w:rPr>
          <w:rFonts w:hint="default" w:ascii="Times New Roman" w:hAnsi="Times New Roman" w:cs="Times New Roman"/>
          <w:sz w:val="24"/>
          <w:szCs w:val="24"/>
        </w:rPr>
        <w:t xml:space="preserve"> These services help obscure the origin and destination of funds to enhance anonymity.</w:t>
      </w:r>
    </w:p>
    <w:p w14:paraId="3031CA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7. </w:t>
      </w:r>
      <w:r>
        <w:rPr>
          <w:rStyle w:val="14"/>
          <w:rFonts w:hint="default" w:ascii="Times New Roman" w:hAnsi="Times New Roman" w:cs="Times New Roman"/>
          <w:b/>
          <w:bCs/>
          <w:sz w:val="28"/>
          <w:szCs w:val="28"/>
        </w:rPr>
        <w:t>Network Monitoring and Incident Response</w:t>
      </w:r>
      <w:r>
        <w:rPr>
          <w:rStyle w:val="14"/>
          <w:rFonts w:hint="default" w:ascii="Times New Roman" w:hAnsi="Times New Roman" w:cs="Times New Roman"/>
          <w:b/>
          <w:bCs/>
          <w:sz w:val="28"/>
          <w:szCs w:val="28"/>
          <w:lang w:val="en-IN"/>
        </w:rPr>
        <w:t>:</w:t>
      </w:r>
    </w:p>
    <w:p w14:paraId="1A123744">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Transaction Monitoring:</w:t>
      </w:r>
      <w:r>
        <w:rPr>
          <w:rFonts w:hint="default" w:ascii="Times New Roman" w:hAnsi="Times New Roman" w:cs="Times New Roman"/>
          <w:sz w:val="24"/>
          <w:szCs w:val="24"/>
        </w:rPr>
        <w:t xml:space="preserve"> Setting up systems to monitor suspicious or fraudulent transactions, such as double-spending attempts or unauthorized transactions.</w:t>
      </w:r>
    </w:p>
    <w:p w14:paraId="328E8511">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Incident Response Plans:</w:t>
      </w:r>
      <w:r>
        <w:rPr>
          <w:rFonts w:hint="default" w:ascii="Times New Roman" w:hAnsi="Times New Roman" w:cs="Times New Roman"/>
          <w:sz w:val="24"/>
          <w:szCs w:val="24"/>
        </w:rPr>
        <w:t xml:space="preserve"> Preparing a plan for dealing with attacks or breaches. This includes identifying attack vectors, containing damage, and recovering from the attack.</w:t>
      </w:r>
    </w:p>
    <w:p w14:paraId="2EE20027">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78F81393">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24465B6D">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196B71E4">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p>
    <w:p w14:paraId="287A7DD0">
      <w:pPr>
        <w:pStyle w:val="3"/>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 xml:space="preserve">8. </w:t>
      </w:r>
      <w:r>
        <w:rPr>
          <w:rStyle w:val="14"/>
          <w:rFonts w:hint="default" w:ascii="Times New Roman" w:hAnsi="Times New Roman" w:cs="Times New Roman"/>
          <w:b/>
          <w:bCs/>
          <w:sz w:val="28"/>
          <w:szCs w:val="28"/>
        </w:rPr>
        <w:t>Governance and Upgrades</w:t>
      </w:r>
      <w:r>
        <w:rPr>
          <w:rStyle w:val="14"/>
          <w:rFonts w:hint="default" w:ascii="Times New Roman" w:hAnsi="Times New Roman" w:cs="Times New Roman"/>
          <w:b/>
          <w:bCs/>
          <w:sz w:val="28"/>
          <w:szCs w:val="28"/>
          <w:lang w:val="en-IN"/>
        </w:rPr>
        <w:t>:</w:t>
      </w:r>
    </w:p>
    <w:p w14:paraId="3ED1AAEE">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On-Chain Governance:</w:t>
      </w:r>
      <w:r>
        <w:rPr>
          <w:rFonts w:hint="default" w:ascii="Times New Roman" w:hAnsi="Times New Roman" w:cs="Times New Roman"/>
          <w:sz w:val="24"/>
          <w:szCs w:val="24"/>
        </w:rPr>
        <w:t xml:space="preserve"> Allowing network participants to vote on changes or upgrades to the blockchain protocol. This could include changes to consensus mechanisms, tokenomics, or security protocols.</w:t>
      </w:r>
    </w:p>
    <w:p w14:paraId="64F1BB3C">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Hard Forks and Soft Forks:</w:t>
      </w:r>
      <w:r>
        <w:rPr>
          <w:rFonts w:hint="default" w:ascii="Times New Roman" w:hAnsi="Times New Roman" w:cs="Times New Roman"/>
          <w:sz w:val="24"/>
          <w:szCs w:val="24"/>
        </w:rPr>
        <w:t xml:space="preserve"> Managing forks to ensure the network can evolve securely. A hard fork creates an incompatible version of the blockchain, whereas a soft fork is backward-compatible.</w:t>
      </w:r>
    </w:p>
    <w:p w14:paraId="67549068">
      <w:pPr>
        <w:pStyle w:val="3"/>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 xml:space="preserve">9. </w:t>
      </w:r>
      <w:r>
        <w:rPr>
          <w:rStyle w:val="14"/>
          <w:rFonts w:hint="default" w:ascii="Times New Roman" w:hAnsi="Times New Roman" w:cs="Times New Roman"/>
          <w:b/>
          <w:bCs/>
          <w:sz w:val="28"/>
          <w:szCs w:val="28"/>
        </w:rPr>
        <w:t>Data Availability and Redundancy</w:t>
      </w:r>
      <w:r>
        <w:rPr>
          <w:rFonts w:hint="default" w:ascii="Times New Roman" w:hAnsi="Times New Roman" w:cs="Times New Roman"/>
          <w:sz w:val="28"/>
          <w:szCs w:val="28"/>
          <w:lang w:val="en-IN"/>
        </w:rPr>
        <w:t>:</w:t>
      </w:r>
    </w:p>
    <w:p w14:paraId="0C686CE0">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Distributed Ledger:</w:t>
      </w:r>
      <w:r>
        <w:rPr>
          <w:rFonts w:hint="default" w:ascii="Times New Roman" w:hAnsi="Times New Roman" w:cs="Times New Roman"/>
          <w:sz w:val="24"/>
          <w:szCs w:val="24"/>
        </w:rPr>
        <w:t xml:space="preserve"> The blockchain itself is a form of data redundancy, where copies of the data are stored across many nodes. However, ensuring nodes are appropriately decentralized is important to prevent a centralization attack.</w:t>
      </w:r>
    </w:p>
    <w:p w14:paraId="3748FB21">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Backup and Recovery:</w:t>
      </w:r>
      <w:r>
        <w:rPr>
          <w:rFonts w:hint="default" w:ascii="Times New Roman" w:hAnsi="Times New Roman" w:cs="Times New Roman"/>
          <w:sz w:val="24"/>
          <w:szCs w:val="24"/>
        </w:rPr>
        <w:t xml:space="preserve"> Configuring regular backups of the blockchain data (where allowed) and developing a disaster recovery plan to ensure that the blockchain can recover from unexpected events.</w:t>
      </w:r>
    </w:p>
    <w:p w14:paraId="7270F2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10. </w:t>
      </w:r>
      <w:r>
        <w:rPr>
          <w:rStyle w:val="14"/>
          <w:rFonts w:hint="default" w:ascii="Times New Roman" w:hAnsi="Times New Roman" w:cs="Times New Roman"/>
          <w:b/>
          <w:bCs/>
          <w:sz w:val="28"/>
          <w:szCs w:val="28"/>
        </w:rPr>
        <w:t>Auditing and Compliance</w:t>
      </w:r>
      <w:r>
        <w:rPr>
          <w:rStyle w:val="14"/>
          <w:rFonts w:hint="default" w:ascii="Times New Roman" w:hAnsi="Times New Roman" w:cs="Times New Roman"/>
          <w:b/>
          <w:bCs/>
          <w:sz w:val="28"/>
          <w:szCs w:val="28"/>
          <w:lang w:val="en-IN"/>
        </w:rPr>
        <w:t>:</w:t>
      </w:r>
    </w:p>
    <w:p w14:paraId="2513212B">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4"/>
          <w:rFonts w:hint="default" w:ascii="Times New Roman" w:hAnsi="Times New Roman" w:cs="Times New Roman"/>
          <w:sz w:val="24"/>
          <w:szCs w:val="24"/>
        </w:rPr>
        <w:t>Regulatory Compliance:</w:t>
      </w:r>
      <w:r>
        <w:rPr>
          <w:rFonts w:hint="default" w:ascii="Times New Roman" w:hAnsi="Times New Roman" w:cs="Times New Roman"/>
          <w:sz w:val="24"/>
          <w:szCs w:val="24"/>
        </w:rPr>
        <w:t xml:space="preserve"> For public blockchains, configuring the network to meet local or international regulatory standards, including anti-money laundering (AML) and know-your-customer (KYC) requirements.</w:t>
      </w:r>
    </w:p>
    <w:p w14:paraId="4095399A">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lang w:val="en-IN"/>
        </w:rPr>
      </w:pPr>
      <w:r>
        <w:rPr>
          <w:rStyle w:val="14"/>
          <w:rFonts w:hint="default" w:ascii="Times New Roman" w:hAnsi="Times New Roman" w:cs="Times New Roman"/>
          <w:sz w:val="24"/>
          <w:szCs w:val="24"/>
        </w:rPr>
        <w:t>Audit Trails:</w:t>
      </w:r>
      <w:r>
        <w:rPr>
          <w:rFonts w:hint="default" w:ascii="Times New Roman" w:hAnsi="Times New Roman" w:cs="Times New Roman"/>
          <w:sz w:val="24"/>
          <w:szCs w:val="24"/>
        </w:rPr>
        <w:t xml:space="preserve"> Maintaining transparent records of all transactions to allow for proper auditing and traceability.</w:t>
      </w:r>
    </w:p>
    <w:p w14:paraId="619ADB70">
      <w:pPr>
        <w:pStyle w:val="13"/>
        <w:keepNext w:val="0"/>
        <w:keepLines w:val="0"/>
        <w:widowControl/>
        <w:suppressLineNumbers w:val="0"/>
        <w:spacing w:before="0" w:beforeAutospacing="1" w:after="0" w:afterAutospacing="1"/>
        <w:ind w:right="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5958C10C">
      <w:pPr>
        <w:pStyle w:val="13"/>
        <w:keepNext w:val="0"/>
        <w:keepLines w:val="0"/>
        <w:widowControl/>
        <w:suppressLineNumbers w:val="0"/>
        <w:spacing w:before="0" w:beforeAutospacing="1" w:after="0" w:afterAutospacing="1"/>
        <w:ind w:right="0"/>
        <w:jc w:val="both"/>
        <w:rPr>
          <w:rFonts w:hint="default" w:ascii="Times New Roman" w:hAnsi="Times New Roman" w:cs="Times New Roman"/>
          <w:b/>
          <w:bCs/>
          <w:sz w:val="24"/>
          <w:szCs w:val="24"/>
          <w:lang w:val="en-IN"/>
        </w:rPr>
      </w:pPr>
      <w:r>
        <w:rPr>
          <w:rFonts w:hint="default" w:ascii="Times New Roman" w:hAnsi="Times New Roman" w:eastAsia="SimSun" w:cs="Times New Roman"/>
          <w:sz w:val="24"/>
          <w:szCs w:val="24"/>
        </w:rPr>
        <w:t>Given the decentralized nature of blockchain, security configuration becomes a shared responsibility among all participants</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validators, users, and developers—requiring continuous monitoring, timely updates, and transparent governance. As blockchain technology evolves, so too must the security measures, ensuring that the network remains resilient and trustworthy in the face of emerging threats and challenges. Ultimately, the secure configuration of a blockchain network is a key factor in fostering widespread adoption and maintaining the integrity of the decentralized systems it supports.</w:t>
      </w:r>
    </w:p>
    <w:p w14:paraId="66CADB95">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5F89C131">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48B6CF84">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224C679F">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4318D2AA">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59846CE9">
      <w:pPr>
        <w:pStyle w:val="15"/>
        <w:numPr>
          <w:numId w:val="0"/>
        </w:numPr>
        <w:tabs>
          <w:tab w:val="left" w:pos="885"/>
        </w:tabs>
        <w:spacing w:before="182" w:after="0" w:line="259" w:lineRule="auto"/>
        <w:ind w:right="206" w:rightChars="0"/>
        <w:jc w:val="both"/>
        <w:rPr>
          <w:rFonts w:hint="default" w:ascii="Times New Roman" w:hAnsi="Times New Roman" w:eastAsia="SimSun" w:cs="Times New Roman"/>
          <w:sz w:val="28"/>
          <w:szCs w:val="28"/>
          <w:lang w:val="en-IN"/>
        </w:rPr>
      </w:pPr>
    </w:p>
    <w:p w14:paraId="3EE674A8">
      <w:pPr>
        <w:pStyle w:val="15"/>
        <w:numPr>
          <w:numId w:val="0"/>
        </w:numPr>
        <w:tabs>
          <w:tab w:val="left" w:pos="885"/>
        </w:tabs>
        <w:spacing w:before="182" w:after="0" w:line="259" w:lineRule="auto"/>
        <w:ind w:right="206"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6</w:t>
      </w:r>
    </w:p>
    <w:p w14:paraId="4963F76C">
      <w:pPr>
        <w:pStyle w:val="15"/>
        <w:numPr>
          <w:numId w:val="0"/>
        </w:numPr>
        <w:tabs>
          <w:tab w:val="left" w:pos="885"/>
        </w:tabs>
        <w:spacing w:before="182" w:after="0" w:line="259" w:lineRule="auto"/>
        <w:ind w:right="206" w:rightChars="0"/>
        <w:jc w:val="center"/>
        <w:rPr>
          <w:rFonts w:hint="default" w:ascii="Times New Roman" w:hAnsi="Times New Roman" w:eastAsia="SimSun" w:cs="Times New Roman"/>
          <w:b/>
          <w:bCs/>
          <w:sz w:val="28"/>
          <w:szCs w:val="28"/>
          <w:lang w:val="en-IN"/>
        </w:rPr>
      </w:pPr>
    </w:p>
    <w:p w14:paraId="784CBF7B">
      <w:pPr>
        <w:pStyle w:val="15"/>
        <w:numPr>
          <w:numId w:val="0"/>
        </w:numPr>
        <w:tabs>
          <w:tab w:val="left" w:pos="885"/>
        </w:tabs>
        <w:spacing w:before="182" w:after="0" w:line="259" w:lineRule="auto"/>
        <w:ind w:right="206" w:rightChars="0"/>
        <w:jc w:val="both"/>
        <w:rPr>
          <w:rFonts w:hint="default" w:ascii="Times New Roman" w:hAnsi="Times New Roman" w:eastAsia="SimSun"/>
          <w:b w:val="0"/>
          <w:bCs w:val="0"/>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b w:val="0"/>
          <w:bCs w:val="0"/>
          <w:sz w:val="28"/>
          <w:szCs w:val="28"/>
          <w:lang w:val="en-IN"/>
        </w:rPr>
        <w:t>Group activity to identify potential threats to a blockchain network.</w:t>
      </w:r>
    </w:p>
    <w:p w14:paraId="5D043DEC">
      <w:pPr>
        <w:pStyle w:val="15"/>
        <w:numPr>
          <w:numId w:val="0"/>
        </w:numPr>
        <w:tabs>
          <w:tab w:val="left" w:pos="885"/>
        </w:tabs>
        <w:spacing w:before="182" w:after="0" w:line="259" w:lineRule="auto"/>
        <w:ind w:right="206" w:rightChars="0"/>
        <w:jc w:val="both"/>
        <w:rPr>
          <w:rFonts w:hint="default" w:ascii="Times New Roman" w:hAnsi="Times New Roman" w:eastAsia="SimSun"/>
          <w:b w:val="0"/>
          <w:bCs w:val="0"/>
          <w:sz w:val="28"/>
          <w:szCs w:val="28"/>
          <w:lang w:val="en-IN"/>
        </w:rPr>
      </w:pPr>
    </w:p>
    <w:p w14:paraId="0EBB2606">
      <w:pPr>
        <w:pStyle w:val="7"/>
        <w:spacing w:before="0" w:line="276" w:lineRule="auto"/>
        <w:ind w:left="0" w:leftChars="0" w:right="166" w:firstLine="0" w:firstLineChars="0"/>
        <w:jc w:val="both"/>
      </w:pPr>
      <w:r>
        <w:t>Blockchain networks, while providing robust security features, are still susceptible to various threats</w:t>
      </w:r>
      <w:r>
        <w:rPr>
          <w:spacing w:val="-11"/>
        </w:rPr>
        <w:t xml:space="preserve"> </w:t>
      </w:r>
      <w:r>
        <w:t>that</w:t>
      </w:r>
      <w:r>
        <w:rPr>
          <w:spacing w:val="-11"/>
        </w:rPr>
        <w:t xml:space="preserve"> </w:t>
      </w:r>
      <w:r>
        <w:t>can</w:t>
      </w:r>
      <w:r>
        <w:rPr>
          <w:spacing w:val="-11"/>
        </w:rPr>
        <w:t xml:space="preserve"> </w:t>
      </w:r>
      <w:r>
        <w:t>compromise</w:t>
      </w:r>
      <w:r>
        <w:rPr>
          <w:spacing w:val="-11"/>
        </w:rPr>
        <w:t xml:space="preserve"> </w:t>
      </w:r>
      <w:r>
        <w:t>their</w:t>
      </w:r>
      <w:r>
        <w:rPr>
          <w:spacing w:val="-12"/>
        </w:rPr>
        <w:t xml:space="preserve"> </w:t>
      </w:r>
      <w:r>
        <w:t>integrity,</w:t>
      </w:r>
      <w:r>
        <w:rPr>
          <w:spacing w:val="-11"/>
        </w:rPr>
        <w:t xml:space="preserve"> </w:t>
      </w:r>
      <w:r>
        <w:t>confidentiality,</w:t>
      </w:r>
      <w:r>
        <w:rPr>
          <w:spacing w:val="-11"/>
        </w:rPr>
        <w:t xml:space="preserve"> </w:t>
      </w:r>
      <w:r>
        <w:t>and</w:t>
      </w:r>
      <w:r>
        <w:rPr>
          <w:spacing w:val="-11"/>
        </w:rPr>
        <w:t xml:space="preserve"> </w:t>
      </w:r>
      <w:r>
        <w:t>availability.</w:t>
      </w:r>
      <w:r>
        <w:rPr>
          <w:spacing w:val="-14"/>
        </w:rPr>
        <w:t xml:space="preserve"> </w:t>
      </w:r>
      <w:r>
        <w:t>Below</w:t>
      </w:r>
      <w:r>
        <w:rPr>
          <w:spacing w:val="-11"/>
        </w:rPr>
        <w:t xml:space="preserve"> </w:t>
      </w:r>
      <w:r>
        <w:t>are</w:t>
      </w:r>
      <w:r>
        <w:rPr>
          <w:spacing w:val="-11"/>
        </w:rPr>
        <w:t xml:space="preserve"> </w:t>
      </w:r>
      <w:r>
        <w:t>some</w:t>
      </w:r>
      <w:r>
        <w:rPr>
          <w:spacing w:val="-11"/>
        </w:rPr>
        <w:t xml:space="preserve"> </w:t>
      </w:r>
      <w:r>
        <w:t>of the most notable potential threats to a blockchain network:</w:t>
      </w:r>
    </w:p>
    <w:p w14:paraId="64654071">
      <w:pPr>
        <w:pStyle w:val="7"/>
        <w:spacing w:before="0" w:line="276" w:lineRule="auto"/>
        <w:ind w:left="0" w:leftChars="0" w:right="166" w:firstLine="0" w:firstLineChars="0"/>
        <w:jc w:val="both"/>
      </w:pPr>
    </w:p>
    <w:p w14:paraId="616E50D9">
      <w:pPr>
        <w:pStyle w:val="2"/>
        <w:numPr>
          <w:ilvl w:val="0"/>
          <w:numId w:val="11"/>
        </w:numPr>
        <w:tabs>
          <w:tab w:val="left" w:pos="405"/>
        </w:tabs>
        <w:spacing w:before="159" w:after="0" w:line="240" w:lineRule="auto"/>
        <w:ind w:left="405" w:right="0" w:hanging="240"/>
        <w:jc w:val="both"/>
      </w:pPr>
      <w:r>
        <w:rPr>
          <w:rFonts w:hint="default"/>
          <w:sz w:val="28"/>
          <w:szCs w:val="28"/>
          <w:lang w:val="en-IN"/>
        </w:rPr>
        <w:t xml:space="preserve"> </w:t>
      </w:r>
      <w:r>
        <w:rPr>
          <w:sz w:val="28"/>
          <w:szCs w:val="28"/>
        </w:rPr>
        <w:t>51%</w:t>
      </w:r>
      <w:r>
        <w:rPr>
          <w:spacing w:val="-15"/>
          <w:sz w:val="28"/>
          <w:szCs w:val="28"/>
        </w:rPr>
        <w:t xml:space="preserve"> </w:t>
      </w:r>
      <w:r>
        <w:rPr>
          <w:sz w:val="28"/>
          <w:szCs w:val="28"/>
        </w:rPr>
        <w:t>Attack</w:t>
      </w:r>
      <w:r>
        <w:rPr>
          <w:spacing w:val="-3"/>
          <w:sz w:val="28"/>
          <w:szCs w:val="28"/>
        </w:rPr>
        <w:t xml:space="preserve"> </w:t>
      </w:r>
      <w:r>
        <w:rPr>
          <w:sz w:val="28"/>
          <w:szCs w:val="28"/>
        </w:rPr>
        <w:t>(Majority</w:t>
      </w:r>
      <w:r>
        <w:rPr>
          <w:spacing w:val="-15"/>
          <w:sz w:val="28"/>
          <w:szCs w:val="28"/>
        </w:rPr>
        <w:t xml:space="preserve"> </w:t>
      </w:r>
      <w:r>
        <w:rPr>
          <w:spacing w:val="-2"/>
          <w:sz w:val="28"/>
          <w:szCs w:val="28"/>
        </w:rPr>
        <w:t>Attack)</w:t>
      </w:r>
      <w:r>
        <w:rPr>
          <w:rFonts w:hint="default"/>
          <w:spacing w:val="-2"/>
          <w:sz w:val="28"/>
          <w:szCs w:val="28"/>
          <w:lang w:val="en-IN"/>
        </w:rPr>
        <w:t>:</w:t>
      </w:r>
    </w:p>
    <w:p w14:paraId="0CA5665C">
      <w:pPr>
        <w:pStyle w:val="15"/>
        <w:numPr>
          <w:ilvl w:val="1"/>
          <w:numId w:val="11"/>
        </w:numPr>
        <w:tabs>
          <w:tab w:val="left" w:pos="885"/>
        </w:tabs>
        <w:spacing w:before="203" w:after="0" w:line="276" w:lineRule="auto"/>
        <w:ind w:left="885" w:right="165" w:hanging="360"/>
        <w:jc w:val="both"/>
        <w:rPr>
          <w:sz w:val="24"/>
        </w:rPr>
      </w:pPr>
      <w:r>
        <w:rPr>
          <w:b/>
          <w:sz w:val="24"/>
        </w:rPr>
        <w:t>Description</w:t>
      </w:r>
      <w:r>
        <w:rPr>
          <w:sz w:val="24"/>
        </w:rPr>
        <w:t>:</w:t>
      </w:r>
      <w:r>
        <w:rPr>
          <w:spacing w:val="-13"/>
          <w:sz w:val="24"/>
        </w:rPr>
        <w:t xml:space="preserve"> </w:t>
      </w:r>
      <w:r>
        <w:rPr>
          <w:sz w:val="24"/>
        </w:rPr>
        <w:t>This</w:t>
      </w:r>
      <w:r>
        <w:rPr>
          <w:spacing w:val="-10"/>
          <w:sz w:val="24"/>
        </w:rPr>
        <w:t xml:space="preserve"> </w:t>
      </w:r>
      <w:r>
        <w:rPr>
          <w:sz w:val="24"/>
        </w:rPr>
        <w:t>occurs</w:t>
      </w:r>
      <w:r>
        <w:rPr>
          <w:spacing w:val="-9"/>
          <w:sz w:val="24"/>
        </w:rPr>
        <w:t xml:space="preserve"> </w:t>
      </w:r>
      <w:r>
        <w:rPr>
          <w:sz w:val="24"/>
        </w:rPr>
        <w:t>when</w:t>
      </w:r>
      <w:r>
        <w:rPr>
          <w:spacing w:val="-8"/>
          <w:sz w:val="24"/>
        </w:rPr>
        <w:t xml:space="preserve"> </w:t>
      </w:r>
      <w:r>
        <w:rPr>
          <w:sz w:val="24"/>
        </w:rPr>
        <w:t>a</w:t>
      </w:r>
      <w:r>
        <w:rPr>
          <w:spacing w:val="-12"/>
          <w:sz w:val="24"/>
        </w:rPr>
        <w:t xml:space="preserve"> </w:t>
      </w:r>
      <w:r>
        <w:rPr>
          <w:sz w:val="24"/>
        </w:rPr>
        <w:t>group</w:t>
      </w:r>
      <w:r>
        <w:rPr>
          <w:spacing w:val="-9"/>
          <w:sz w:val="24"/>
        </w:rPr>
        <w:t xml:space="preserve"> </w:t>
      </w:r>
      <w:r>
        <w:rPr>
          <w:sz w:val="24"/>
        </w:rPr>
        <w:t>of</w:t>
      </w:r>
      <w:r>
        <w:rPr>
          <w:spacing w:val="-9"/>
          <w:sz w:val="24"/>
        </w:rPr>
        <w:t xml:space="preserve"> </w:t>
      </w:r>
      <w:r>
        <w:rPr>
          <w:sz w:val="24"/>
        </w:rPr>
        <w:t>miners</w:t>
      </w:r>
      <w:r>
        <w:rPr>
          <w:spacing w:val="-9"/>
          <w:sz w:val="24"/>
        </w:rPr>
        <w:t xml:space="preserve"> </w:t>
      </w:r>
      <w:r>
        <w:rPr>
          <w:sz w:val="24"/>
        </w:rPr>
        <w:t>or</w:t>
      </w:r>
      <w:r>
        <w:rPr>
          <w:spacing w:val="-11"/>
          <w:sz w:val="24"/>
        </w:rPr>
        <w:t xml:space="preserve"> </w:t>
      </w:r>
      <w:r>
        <w:rPr>
          <w:sz w:val="24"/>
        </w:rPr>
        <w:t>validators</w:t>
      </w:r>
      <w:r>
        <w:rPr>
          <w:spacing w:val="-8"/>
          <w:sz w:val="24"/>
        </w:rPr>
        <w:t xml:space="preserve"> </w:t>
      </w:r>
      <w:r>
        <w:rPr>
          <w:sz w:val="24"/>
        </w:rPr>
        <w:t>controls</w:t>
      </w:r>
      <w:r>
        <w:rPr>
          <w:spacing w:val="-10"/>
          <w:sz w:val="24"/>
        </w:rPr>
        <w:t xml:space="preserve"> </w:t>
      </w:r>
      <w:r>
        <w:rPr>
          <w:sz w:val="24"/>
        </w:rPr>
        <w:t>more</w:t>
      </w:r>
      <w:r>
        <w:rPr>
          <w:spacing w:val="-12"/>
          <w:sz w:val="24"/>
        </w:rPr>
        <w:t xml:space="preserve"> </w:t>
      </w:r>
      <w:r>
        <w:rPr>
          <w:sz w:val="24"/>
        </w:rPr>
        <w:t>than</w:t>
      </w:r>
      <w:r>
        <w:rPr>
          <w:spacing w:val="-9"/>
          <w:sz w:val="24"/>
        </w:rPr>
        <w:t xml:space="preserve"> </w:t>
      </w:r>
      <w:r>
        <w:rPr>
          <w:sz w:val="24"/>
        </w:rPr>
        <w:t>50% of</w:t>
      </w:r>
      <w:r>
        <w:rPr>
          <w:spacing w:val="-14"/>
          <w:sz w:val="24"/>
        </w:rPr>
        <w:t xml:space="preserve"> </w:t>
      </w:r>
      <w:r>
        <w:rPr>
          <w:sz w:val="24"/>
        </w:rPr>
        <w:t>the</w:t>
      </w:r>
      <w:r>
        <w:rPr>
          <w:spacing w:val="-14"/>
          <w:sz w:val="24"/>
        </w:rPr>
        <w:t xml:space="preserve"> </w:t>
      </w:r>
      <w:r>
        <w:rPr>
          <w:sz w:val="24"/>
        </w:rPr>
        <w:t>network's</w:t>
      </w:r>
      <w:r>
        <w:rPr>
          <w:spacing w:val="-13"/>
          <w:sz w:val="24"/>
        </w:rPr>
        <w:t xml:space="preserve"> </w:t>
      </w:r>
      <w:r>
        <w:rPr>
          <w:sz w:val="24"/>
        </w:rPr>
        <w:t>mining</w:t>
      </w:r>
      <w:r>
        <w:rPr>
          <w:spacing w:val="-13"/>
          <w:sz w:val="24"/>
        </w:rPr>
        <w:t xml:space="preserve"> </w:t>
      </w:r>
      <w:r>
        <w:rPr>
          <w:sz w:val="24"/>
        </w:rPr>
        <w:t>power</w:t>
      </w:r>
      <w:r>
        <w:rPr>
          <w:spacing w:val="-14"/>
          <w:sz w:val="24"/>
        </w:rPr>
        <w:t xml:space="preserve"> </w:t>
      </w:r>
      <w:r>
        <w:rPr>
          <w:sz w:val="24"/>
        </w:rPr>
        <w:t>or</w:t>
      </w:r>
      <w:r>
        <w:rPr>
          <w:spacing w:val="-14"/>
          <w:sz w:val="24"/>
        </w:rPr>
        <w:t xml:space="preserve"> </w:t>
      </w:r>
      <w:r>
        <w:rPr>
          <w:sz w:val="24"/>
        </w:rPr>
        <w:t>stake</w:t>
      </w:r>
      <w:r>
        <w:rPr>
          <w:spacing w:val="-14"/>
          <w:sz w:val="24"/>
        </w:rPr>
        <w:t xml:space="preserve"> </w:t>
      </w:r>
      <w:r>
        <w:rPr>
          <w:sz w:val="24"/>
        </w:rPr>
        <w:t>in</w:t>
      </w:r>
      <w:r>
        <w:rPr>
          <w:spacing w:val="-13"/>
          <w:sz w:val="24"/>
        </w:rPr>
        <w:t xml:space="preserve"> </w:t>
      </w:r>
      <w:r>
        <w:rPr>
          <w:sz w:val="24"/>
        </w:rPr>
        <w:t>the</w:t>
      </w:r>
      <w:r>
        <w:rPr>
          <w:spacing w:val="-14"/>
          <w:sz w:val="24"/>
        </w:rPr>
        <w:t xml:space="preserve"> </w:t>
      </w:r>
      <w:r>
        <w:rPr>
          <w:sz w:val="24"/>
        </w:rPr>
        <w:t>case</w:t>
      </w:r>
      <w:r>
        <w:rPr>
          <w:spacing w:val="-11"/>
          <w:sz w:val="24"/>
        </w:rPr>
        <w:t xml:space="preserve"> </w:t>
      </w:r>
      <w:r>
        <w:rPr>
          <w:sz w:val="24"/>
        </w:rPr>
        <w:t>of</w:t>
      </w:r>
      <w:r>
        <w:rPr>
          <w:spacing w:val="-14"/>
          <w:sz w:val="24"/>
        </w:rPr>
        <w:t xml:space="preserve"> </w:t>
      </w:r>
      <w:r>
        <w:rPr>
          <w:sz w:val="24"/>
        </w:rPr>
        <w:t>Proof-of-Stake</w:t>
      </w:r>
      <w:r>
        <w:rPr>
          <w:spacing w:val="-14"/>
          <w:sz w:val="24"/>
        </w:rPr>
        <w:t xml:space="preserve"> </w:t>
      </w:r>
      <w:r>
        <w:rPr>
          <w:sz w:val="24"/>
        </w:rPr>
        <w:t>(PoS)</w:t>
      </w:r>
      <w:r>
        <w:rPr>
          <w:spacing w:val="-14"/>
          <w:sz w:val="24"/>
        </w:rPr>
        <w:t xml:space="preserve"> </w:t>
      </w:r>
      <w:r>
        <w:rPr>
          <w:sz w:val="24"/>
        </w:rPr>
        <w:t>blockchains. With this majority control, they can manipulate the network by:</w:t>
      </w:r>
    </w:p>
    <w:p w14:paraId="64149135">
      <w:pPr>
        <w:pStyle w:val="15"/>
        <w:numPr>
          <w:ilvl w:val="2"/>
          <w:numId w:val="11"/>
        </w:numPr>
        <w:tabs>
          <w:tab w:val="left" w:pos="1605"/>
          <w:tab w:val="left" w:pos="3720"/>
          <w:tab w:val="left" w:pos="4960"/>
          <w:tab w:val="left" w:pos="6378"/>
          <w:tab w:val="left" w:pos="6994"/>
          <w:tab w:val="left" w:pos="8132"/>
          <w:tab w:val="left" w:pos="8695"/>
        </w:tabs>
        <w:spacing w:before="159" w:after="0" w:line="268" w:lineRule="auto"/>
        <w:ind w:left="1605" w:right="165" w:hanging="360"/>
        <w:jc w:val="both"/>
        <w:rPr>
          <w:sz w:val="24"/>
        </w:rPr>
      </w:pPr>
      <w:r>
        <w:rPr>
          <w:b/>
          <w:spacing w:val="-2"/>
          <w:sz w:val="24"/>
        </w:rPr>
        <w:t>Double-Spending</w:t>
      </w:r>
      <w:r>
        <w:rPr>
          <w:spacing w:val="-2"/>
          <w:sz w:val="24"/>
        </w:rPr>
        <w:t>:</w:t>
      </w:r>
      <w:r>
        <w:rPr>
          <w:sz w:val="24"/>
        </w:rPr>
        <w:tab/>
      </w:r>
      <w:r>
        <w:rPr>
          <w:spacing w:val="-2"/>
          <w:sz w:val="24"/>
        </w:rPr>
        <w:t>Reversing</w:t>
      </w:r>
      <w:r>
        <w:rPr>
          <w:sz w:val="24"/>
        </w:rPr>
        <w:tab/>
      </w:r>
      <w:r>
        <w:rPr>
          <w:spacing w:val="-2"/>
          <w:sz w:val="24"/>
        </w:rPr>
        <w:t>transactions</w:t>
      </w:r>
      <w:r>
        <w:rPr>
          <w:sz w:val="24"/>
        </w:rPr>
        <w:tab/>
      </w:r>
      <w:r>
        <w:rPr>
          <w:spacing w:val="-4"/>
          <w:sz w:val="24"/>
        </w:rPr>
        <w:t>and</w:t>
      </w:r>
      <w:r>
        <w:rPr>
          <w:sz w:val="24"/>
        </w:rPr>
        <w:tab/>
      </w:r>
      <w:r>
        <w:rPr>
          <w:spacing w:val="-2"/>
          <w:sz w:val="24"/>
        </w:rPr>
        <w:t>spending</w:t>
      </w:r>
      <w:r>
        <w:rPr>
          <w:sz w:val="24"/>
        </w:rPr>
        <w:tab/>
      </w:r>
      <w:r>
        <w:rPr>
          <w:spacing w:val="-4"/>
          <w:sz w:val="24"/>
        </w:rPr>
        <w:t>the</w:t>
      </w:r>
      <w:r>
        <w:rPr>
          <w:sz w:val="24"/>
        </w:rPr>
        <w:tab/>
      </w:r>
      <w:r>
        <w:rPr>
          <w:spacing w:val="-4"/>
          <w:sz w:val="24"/>
        </w:rPr>
        <w:t xml:space="preserve">same </w:t>
      </w:r>
      <w:r>
        <w:rPr>
          <w:sz w:val="24"/>
        </w:rPr>
        <w:t>cryptocurrency more than once.</w:t>
      </w:r>
    </w:p>
    <w:p w14:paraId="78B972D0">
      <w:pPr>
        <w:pStyle w:val="15"/>
        <w:numPr>
          <w:ilvl w:val="2"/>
          <w:numId w:val="11"/>
        </w:numPr>
        <w:tabs>
          <w:tab w:val="left" w:pos="1605"/>
        </w:tabs>
        <w:spacing w:before="170" w:after="0" w:line="268" w:lineRule="auto"/>
        <w:ind w:left="1605" w:right="164" w:hanging="360"/>
        <w:jc w:val="both"/>
        <w:rPr>
          <w:sz w:val="24"/>
        </w:rPr>
      </w:pPr>
      <w:r>
        <w:rPr>
          <w:b/>
          <w:sz w:val="24"/>
        </w:rPr>
        <w:t>Blocking Transactions</w:t>
      </w:r>
      <w:r>
        <w:rPr>
          <w:sz w:val="24"/>
        </w:rPr>
        <w:t>:</w:t>
      </w:r>
      <w:r>
        <w:rPr>
          <w:spacing w:val="26"/>
          <w:sz w:val="24"/>
        </w:rPr>
        <w:t xml:space="preserve"> </w:t>
      </w:r>
      <w:r>
        <w:rPr>
          <w:sz w:val="24"/>
        </w:rPr>
        <w:t>Preventing</w:t>
      </w:r>
      <w:r>
        <w:rPr>
          <w:spacing w:val="28"/>
          <w:sz w:val="24"/>
        </w:rPr>
        <w:t xml:space="preserve"> </w:t>
      </w:r>
      <w:r>
        <w:rPr>
          <w:sz w:val="24"/>
        </w:rPr>
        <w:t>new</w:t>
      </w:r>
      <w:r>
        <w:rPr>
          <w:spacing w:val="28"/>
          <w:sz w:val="24"/>
        </w:rPr>
        <w:t xml:space="preserve"> </w:t>
      </w:r>
      <w:r>
        <w:rPr>
          <w:sz w:val="24"/>
        </w:rPr>
        <w:t>transactions</w:t>
      </w:r>
      <w:r>
        <w:rPr>
          <w:spacing w:val="28"/>
          <w:sz w:val="24"/>
        </w:rPr>
        <w:t xml:space="preserve"> </w:t>
      </w:r>
      <w:r>
        <w:rPr>
          <w:sz w:val="24"/>
        </w:rPr>
        <w:t>from</w:t>
      </w:r>
      <w:r>
        <w:rPr>
          <w:spacing w:val="29"/>
          <w:sz w:val="24"/>
        </w:rPr>
        <w:t xml:space="preserve"> </w:t>
      </w:r>
      <w:r>
        <w:rPr>
          <w:sz w:val="24"/>
        </w:rPr>
        <w:t>being</w:t>
      </w:r>
      <w:r>
        <w:rPr>
          <w:spacing w:val="29"/>
          <w:sz w:val="24"/>
        </w:rPr>
        <w:t xml:space="preserve"> </w:t>
      </w:r>
      <w:r>
        <w:rPr>
          <w:sz w:val="24"/>
        </w:rPr>
        <w:t>confirmed, halting the blockchain.</w:t>
      </w:r>
    </w:p>
    <w:p w14:paraId="7D2285D4">
      <w:pPr>
        <w:pStyle w:val="15"/>
        <w:numPr>
          <w:ilvl w:val="2"/>
          <w:numId w:val="11"/>
        </w:numPr>
        <w:tabs>
          <w:tab w:val="left" w:pos="1605"/>
        </w:tabs>
        <w:spacing w:before="170" w:after="0" w:line="268" w:lineRule="auto"/>
        <w:ind w:left="1605" w:right="164" w:hanging="360"/>
        <w:jc w:val="both"/>
        <w:rPr>
          <w:sz w:val="24"/>
        </w:rPr>
      </w:pPr>
      <w:r>
        <w:rPr>
          <w:b/>
          <w:sz w:val="24"/>
        </w:rPr>
        <w:t>Impact</w:t>
      </w:r>
      <w:r>
        <w:rPr>
          <w:sz w:val="24"/>
        </w:rPr>
        <w:t>:</w:t>
      </w:r>
      <w:r>
        <w:rPr>
          <w:spacing w:val="-15"/>
          <w:sz w:val="24"/>
        </w:rPr>
        <w:t xml:space="preserve"> </w:t>
      </w:r>
      <w:r>
        <w:rPr>
          <w:sz w:val="24"/>
        </w:rPr>
        <w:t>This</w:t>
      </w:r>
      <w:r>
        <w:rPr>
          <w:spacing w:val="-12"/>
          <w:sz w:val="24"/>
        </w:rPr>
        <w:t xml:space="preserve"> </w:t>
      </w:r>
      <w:r>
        <w:rPr>
          <w:sz w:val="24"/>
        </w:rPr>
        <w:t>compromises</w:t>
      </w:r>
      <w:r>
        <w:rPr>
          <w:spacing w:val="-11"/>
          <w:sz w:val="24"/>
        </w:rPr>
        <w:t xml:space="preserve"> </w:t>
      </w:r>
      <w:r>
        <w:rPr>
          <w:sz w:val="24"/>
        </w:rPr>
        <w:t>the</w:t>
      </w:r>
      <w:r>
        <w:rPr>
          <w:spacing w:val="-12"/>
          <w:sz w:val="24"/>
        </w:rPr>
        <w:t xml:space="preserve"> </w:t>
      </w:r>
      <w:r>
        <w:rPr>
          <w:sz w:val="24"/>
        </w:rPr>
        <w:t>security</w:t>
      </w:r>
      <w:r>
        <w:rPr>
          <w:spacing w:val="-11"/>
          <w:sz w:val="24"/>
        </w:rPr>
        <w:t xml:space="preserve"> </w:t>
      </w:r>
      <w:r>
        <w:rPr>
          <w:sz w:val="24"/>
        </w:rPr>
        <w:t>of</w:t>
      </w:r>
      <w:r>
        <w:rPr>
          <w:spacing w:val="-12"/>
          <w:sz w:val="24"/>
        </w:rPr>
        <w:t xml:space="preserve"> </w:t>
      </w:r>
      <w:r>
        <w:rPr>
          <w:sz w:val="24"/>
        </w:rPr>
        <w:t>the</w:t>
      </w:r>
      <w:r>
        <w:rPr>
          <w:spacing w:val="-12"/>
          <w:sz w:val="24"/>
        </w:rPr>
        <w:t xml:space="preserve"> </w:t>
      </w:r>
      <w:r>
        <w:rPr>
          <w:sz w:val="24"/>
        </w:rPr>
        <w:t>blockchain,</w:t>
      </w:r>
      <w:r>
        <w:rPr>
          <w:spacing w:val="-11"/>
          <w:sz w:val="24"/>
        </w:rPr>
        <w:t xml:space="preserve"> </w:t>
      </w:r>
      <w:r>
        <w:rPr>
          <w:sz w:val="24"/>
        </w:rPr>
        <w:t>allowing</w:t>
      </w:r>
      <w:r>
        <w:rPr>
          <w:spacing w:val="-12"/>
          <w:sz w:val="24"/>
        </w:rPr>
        <w:t xml:space="preserve"> </w:t>
      </w:r>
      <w:r>
        <w:rPr>
          <w:sz w:val="24"/>
        </w:rPr>
        <w:t>attackers</w:t>
      </w:r>
      <w:r>
        <w:rPr>
          <w:spacing w:val="-11"/>
          <w:sz w:val="24"/>
        </w:rPr>
        <w:t xml:space="preserve"> </w:t>
      </w:r>
      <w:r>
        <w:rPr>
          <w:sz w:val="24"/>
        </w:rPr>
        <w:t>to</w:t>
      </w:r>
      <w:r>
        <w:rPr>
          <w:spacing w:val="-11"/>
          <w:sz w:val="24"/>
        </w:rPr>
        <w:t xml:space="preserve"> </w:t>
      </w:r>
      <w:r>
        <w:rPr>
          <w:sz w:val="24"/>
        </w:rPr>
        <w:t>reverse transactions and cause financial loss or distrust in the network.</w:t>
      </w:r>
    </w:p>
    <w:p w14:paraId="5F359B42">
      <w:pPr>
        <w:pStyle w:val="2"/>
        <w:numPr>
          <w:ilvl w:val="0"/>
          <w:numId w:val="11"/>
        </w:numPr>
        <w:tabs>
          <w:tab w:val="left" w:pos="405"/>
        </w:tabs>
        <w:spacing w:before="160" w:after="0" w:line="240" w:lineRule="auto"/>
        <w:ind w:left="405" w:right="0" w:hanging="240"/>
        <w:jc w:val="both"/>
        <w:rPr>
          <w:sz w:val="28"/>
          <w:szCs w:val="28"/>
        </w:rPr>
      </w:pPr>
      <w:r>
        <w:rPr>
          <w:rFonts w:hint="default"/>
          <w:sz w:val="28"/>
          <w:szCs w:val="28"/>
          <w:lang w:val="en-IN"/>
        </w:rPr>
        <w:t xml:space="preserve"> </w:t>
      </w:r>
      <w:r>
        <w:rPr>
          <w:sz w:val="28"/>
          <w:szCs w:val="28"/>
        </w:rPr>
        <w:t>Sybil</w:t>
      </w:r>
      <w:r>
        <w:rPr>
          <w:spacing w:val="-15"/>
          <w:sz w:val="28"/>
          <w:szCs w:val="28"/>
        </w:rPr>
        <w:t xml:space="preserve"> </w:t>
      </w:r>
      <w:r>
        <w:rPr>
          <w:spacing w:val="-2"/>
          <w:sz w:val="28"/>
          <w:szCs w:val="28"/>
        </w:rPr>
        <w:t>Attack</w:t>
      </w:r>
      <w:r>
        <w:rPr>
          <w:rFonts w:hint="default"/>
          <w:spacing w:val="-2"/>
          <w:sz w:val="28"/>
          <w:szCs w:val="28"/>
          <w:lang w:val="en-IN"/>
        </w:rPr>
        <w:t>:</w:t>
      </w:r>
    </w:p>
    <w:p w14:paraId="4F2A8827">
      <w:pPr>
        <w:pStyle w:val="15"/>
        <w:numPr>
          <w:ilvl w:val="1"/>
          <w:numId w:val="11"/>
        </w:numPr>
        <w:tabs>
          <w:tab w:val="left" w:pos="885"/>
        </w:tabs>
        <w:spacing w:before="202" w:after="0" w:line="276" w:lineRule="auto"/>
        <w:ind w:left="885" w:right="162" w:hanging="360"/>
        <w:jc w:val="both"/>
        <w:rPr>
          <w:sz w:val="24"/>
        </w:rPr>
      </w:pPr>
      <w:r>
        <w:rPr>
          <w:b/>
          <w:sz w:val="24"/>
        </w:rPr>
        <w:t>Description</w:t>
      </w:r>
      <w:r>
        <w:rPr>
          <w:sz w:val="24"/>
        </w:rPr>
        <w:t>: A Sybil attack occurs when an attacker creates a large number of fake identities</w:t>
      </w:r>
      <w:r>
        <w:rPr>
          <w:spacing w:val="-5"/>
          <w:sz w:val="24"/>
        </w:rPr>
        <w:t xml:space="preserve"> </w:t>
      </w:r>
      <w:r>
        <w:rPr>
          <w:sz w:val="24"/>
        </w:rPr>
        <w:t>or</w:t>
      </w:r>
      <w:r>
        <w:rPr>
          <w:spacing w:val="-6"/>
          <w:sz w:val="24"/>
        </w:rPr>
        <w:t xml:space="preserve"> </w:t>
      </w:r>
      <w:r>
        <w:rPr>
          <w:sz w:val="24"/>
        </w:rPr>
        <w:t>nodes</w:t>
      </w:r>
      <w:r>
        <w:rPr>
          <w:spacing w:val="-5"/>
          <w:sz w:val="24"/>
        </w:rPr>
        <w:t xml:space="preserve"> </w:t>
      </w:r>
      <w:r>
        <w:rPr>
          <w:sz w:val="24"/>
        </w:rPr>
        <w:t>to</w:t>
      </w:r>
      <w:r>
        <w:rPr>
          <w:spacing w:val="-4"/>
          <w:sz w:val="24"/>
        </w:rPr>
        <w:t xml:space="preserve"> </w:t>
      </w:r>
      <w:r>
        <w:rPr>
          <w:sz w:val="24"/>
        </w:rPr>
        <w:t>gain</w:t>
      </w:r>
      <w:r>
        <w:rPr>
          <w:spacing w:val="-4"/>
          <w:sz w:val="24"/>
        </w:rPr>
        <w:t xml:space="preserve"> </w:t>
      </w:r>
      <w:r>
        <w:rPr>
          <w:sz w:val="24"/>
        </w:rPr>
        <w:t>a</w:t>
      </w:r>
      <w:r>
        <w:rPr>
          <w:spacing w:val="-6"/>
          <w:sz w:val="24"/>
        </w:rPr>
        <w:t xml:space="preserve"> </w:t>
      </w:r>
      <w:r>
        <w:rPr>
          <w:sz w:val="24"/>
        </w:rPr>
        <w:t>disproportionate</w:t>
      </w:r>
      <w:r>
        <w:rPr>
          <w:spacing w:val="-5"/>
          <w:sz w:val="24"/>
        </w:rPr>
        <w:t xml:space="preserve"> </w:t>
      </w:r>
      <w:r>
        <w:rPr>
          <w:sz w:val="24"/>
        </w:rPr>
        <w:t>influence</w:t>
      </w:r>
      <w:r>
        <w:rPr>
          <w:spacing w:val="-6"/>
          <w:sz w:val="24"/>
        </w:rPr>
        <w:t xml:space="preserve"> </w:t>
      </w:r>
      <w:r>
        <w:rPr>
          <w:sz w:val="24"/>
        </w:rPr>
        <w:t>over</w:t>
      </w:r>
      <w:r>
        <w:rPr>
          <w:spacing w:val="-6"/>
          <w:sz w:val="24"/>
        </w:rPr>
        <w:t xml:space="preserve"> </w:t>
      </w:r>
      <w:r>
        <w:rPr>
          <w:sz w:val="24"/>
        </w:rPr>
        <w:t>a</w:t>
      </w:r>
      <w:r>
        <w:rPr>
          <w:spacing w:val="-6"/>
          <w:sz w:val="24"/>
        </w:rPr>
        <w:t xml:space="preserve"> </w:t>
      </w:r>
      <w:r>
        <w:rPr>
          <w:sz w:val="24"/>
        </w:rPr>
        <w:t>network.</w:t>
      </w:r>
      <w:r>
        <w:rPr>
          <w:spacing w:val="-6"/>
          <w:sz w:val="24"/>
        </w:rPr>
        <w:t xml:space="preserve"> </w:t>
      </w:r>
      <w:r>
        <w:rPr>
          <w:sz w:val="24"/>
        </w:rPr>
        <w:t>In</w:t>
      </w:r>
      <w:r>
        <w:rPr>
          <w:spacing w:val="-6"/>
          <w:sz w:val="24"/>
        </w:rPr>
        <w:t xml:space="preserve"> </w:t>
      </w:r>
      <w:r>
        <w:rPr>
          <w:sz w:val="24"/>
        </w:rPr>
        <w:t>PoW</w:t>
      </w:r>
      <w:r>
        <w:rPr>
          <w:spacing w:val="-8"/>
          <w:sz w:val="24"/>
        </w:rPr>
        <w:t xml:space="preserve"> </w:t>
      </w:r>
      <w:r>
        <w:rPr>
          <w:sz w:val="24"/>
        </w:rPr>
        <w:t>(Proof- of-Work) and PoS systems, this can impact consensus by flooding the network with fake nodes.</w:t>
      </w:r>
    </w:p>
    <w:p w14:paraId="11277E57">
      <w:pPr>
        <w:pStyle w:val="15"/>
        <w:numPr>
          <w:ilvl w:val="1"/>
          <w:numId w:val="11"/>
        </w:numPr>
        <w:tabs>
          <w:tab w:val="left" w:pos="885"/>
        </w:tabs>
        <w:spacing w:before="158" w:after="0" w:line="276" w:lineRule="auto"/>
        <w:ind w:left="885" w:right="163" w:hanging="360"/>
        <w:jc w:val="both"/>
        <w:rPr>
          <w:sz w:val="24"/>
        </w:rPr>
      </w:pPr>
      <w:r>
        <w:rPr>
          <w:b/>
          <w:sz w:val="24"/>
        </w:rPr>
        <w:t>Impact</w:t>
      </w:r>
      <w:r>
        <w:rPr>
          <w:sz w:val="24"/>
        </w:rPr>
        <w:t>: By controlling many nodes, the attacker could manipulate or disrupt the consensus</w:t>
      </w:r>
      <w:r>
        <w:rPr>
          <w:spacing w:val="-8"/>
          <w:sz w:val="24"/>
        </w:rPr>
        <w:t xml:space="preserve"> </w:t>
      </w:r>
      <w:r>
        <w:rPr>
          <w:sz w:val="24"/>
        </w:rPr>
        <w:t>mechanism,</w:t>
      </w:r>
      <w:r>
        <w:rPr>
          <w:spacing w:val="-8"/>
          <w:sz w:val="24"/>
        </w:rPr>
        <w:t xml:space="preserve"> </w:t>
      </w:r>
      <w:r>
        <w:rPr>
          <w:sz w:val="24"/>
        </w:rPr>
        <w:t>slow</w:t>
      </w:r>
      <w:r>
        <w:rPr>
          <w:spacing w:val="-8"/>
          <w:sz w:val="24"/>
        </w:rPr>
        <w:t xml:space="preserve"> </w:t>
      </w:r>
      <w:r>
        <w:rPr>
          <w:sz w:val="24"/>
        </w:rPr>
        <w:t>down</w:t>
      </w:r>
      <w:r>
        <w:rPr>
          <w:spacing w:val="-9"/>
          <w:sz w:val="24"/>
        </w:rPr>
        <w:t xml:space="preserve"> </w:t>
      </w:r>
      <w:r>
        <w:rPr>
          <w:sz w:val="24"/>
        </w:rPr>
        <w:t>transaction</w:t>
      </w:r>
      <w:r>
        <w:rPr>
          <w:spacing w:val="-8"/>
          <w:sz w:val="24"/>
        </w:rPr>
        <w:t xml:space="preserve"> </w:t>
      </w:r>
      <w:r>
        <w:rPr>
          <w:sz w:val="24"/>
        </w:rPr>
        <w:t>processing,</w:t>
      </w:r>
      <w:r>
        <w:rPr>
          <w:spacing w:val="-8"/>
          <w:sz w:val="24"/>
        </w:rPr>
        <w:t xml:space="preserve"> </w:t>
      </w:r>
      <w:r>
        <w:rPr>
          <w:sz w:val="24"/>
        </w:rPr>
        <w:t>or</w:t>
      </w:r>
      <w:r>
        <w:rPr>
          <w:spacing w:val="-9"/>
          <w:sz w:val="24"/>
        </w:rPr>
        <w:t xml:space="preserve"> </w:t>
      </w:r>
      <w:r>
        <w:rPr>
          <w:sz w:val="24"/>
        </w:rPr>
        <w:t>cause</w:t>
      </w:r>
      <w:r>
        <w:rPr>
          <w:spacing w:val="-9"/>
          <w:sz w:val="24"/>
        </w:rPr>
        <w:t xml:space="preserve"> </w:t>
      </w:r>
      <w:r>
        <w:rPr>
          <w:sz w:val="24"/>
        </w:rPr>
        <w:t>other</w:t>
      </w:r>
      <w:r>
        <w:rPr>
          <w:spacing w:val="-9"/>
          <w:sz w:val="24"/>
        </w:rPr>
        <w:t xml:space="preserve"> </w:t>
      </w:r>
      <w:r>
        <w:rPr>
          <w:sz w:val="24"/>
        </w:rPr>
        <w:t>disruptions.</w:t>
      </w:r>
      <w:r>
        <w:rPr>
          <w:spacing w:val="-8"/>
          <w:sz w:val="24"/>
        </w:rPr>
        <w:t xml:space="preserve"> </w:t>
      </w:r>
      <w:r>
        <w:rPr>
          <w:sz w:val="24"/>
        </w:rPr>
        <w:t xml:space="preserve">It is particularly a risk in permissionless systems where anyone can participate without </w:t>
      </w:r>
      <w:r>
        <w:rPr>
          <w:spacing w:val="-2"/>
          <w:sz w:val="24"/>
        </w:rPr>
        <w:t>verification.</w:t>
      </w:r>
    </w:p>
    <w:p w14:paraId="7EF565D2">
      <w:pPr>
        <w:pStyle w:val="2"/>
        <w:numPr>
          <w:ilvl w:val="0"/>
          <w:numId w:val="11"/>
        </w:numPr>
        <w:tabs>
          <w:tab w:val="left" w:pos="405"/>
        </w:tabs>
        <w:spacing w:before="162" w:after="0" w:line="240" w:lineRule="auto"/>
        <w:ind w:left="405" w:right="0" w:hanging="240"/>
        <w:jc w:val="both"/>
        <w:rPr>
          <w:sz w:val="28"/>
          <w:szCs w:val="28"/>
        </w:rPr>
      </w:pPr>
      <w:r>
        <w:rPr>
          <w:rFonts w:hint="default"/>
          <w:spacing w:val="-2"/>
          <w:sz w:val="28"/>
          <w:szCs w:val="28"/>
          <w:lang w:val="en-IN"/>
        </w:rPr>
        <w:t xml:space="preserve"> </w:t>
      </w:r>
      <w:r>
        <w:rPr>
          <w:spacing w:val="-2"/>
          <w:sz w:val="28"/>
          <w:szCs w:val="28"/>
        </w:rPr>
        <w:t>Double-Spending</w:t>
      </w:r>
      <w:r>
        <w:rPr>
          <w:rFonts w:hint="default"/>
          <w:spacing w:val="-2"/>
          <w:sz w:val="28"/>
          <w:szCs w:val="28"/>
          <w:lang w:val="en-IN"/>
        </w:rPr>
        <w:t>:</w:t>
      </w:r>
    </w:p>
    <w:p w14:paraId="779431B0">
      <w:pPr>
        <w:pStyle w:val="15"/>
        <w:numPr>
          <w:ilvl w:val="1"/>
          <w:numId w:val="11"/>
        </w:numPr>
        <w:tabs>
          <w:tab w:val="left" w:pos="885"/>
        </w:tabs>
        <w:spacing w:before="202" w:after="0" w:line="276" w:lineRule="auto"/>
        <w:ind w:left="885" w:right="166" w:hanging="360"/>
        <w:jc w:val="both"/>
        <w:rPr>
          <w:sz w:val="24"/>
        </w:rPr>
      </w:pPr>
      <w:r>
        <w:rPr>
          <w:b/>
          <w:sz w:val="24"/>
        </w:rPr>
        <w:t>Description</w:t>
      </w:r>
      <w:r>
        <w:rPr>
          <w:sz w:val="24"/>
        </w:rPr>
        <w:t>: Double-spending is the act of spending the same cryptocurrency more than once. This threat arises when an attacker successfully manages to reverse or modify a transaction that has been broadcast but not yet confirmed by the network.</w:t>
      </w:r>
    </w:p>
    <w:p w14:paraId="091314AE">
      <w:pPr>
        <w:pStyle w:val="15"/>
        <w:numPr>
          <w:ilvl w:val="1"/>
          <w:numId w:val="11"/>
        </w:numPr>
        <w:tabs>
          <w:tab w:val="left" w:pos="885"/>
        </w:tabs>
        <w:spacing w:before="159" w:after="0" w:line="276" w:lineRule="auto"/>
        <w:ind w:left="885" w:right="163" w:hanging="360"/>
        <w:jc w:val="both"/>
        <w:rPr>
          <w:sz w:val="24"/>
        </w:rPr>
      </w:pPr>
      <w:r>
        <w:rPr>
          <w:b/>
          <w:sz w:val="24"/>
        </w:rPr>
        <w:t>Impact</w:t>
      </w:r>
      <w:r>
        <w:rPr>
          <w:sz w:val="24"/>
        </w:rPr>
        <w:t>:</w:t>
      </w:r>
      <w:r>
        <w:rPr>
          <w:spacing w:val="-12"/>
          <w:sz w:val="24"/>
        </w:rPr>
        <w:t xml:space="preserve"> </w:t>
      </w:r>
      <w:r>
        <w:rPr>
          <w:sz w:val="24"/>
        </w:rPr>
        <w:t>This</w:t>
      </w:r>
      <w:r>
        <w:rPr>
          <w:spacing w:val="-7"/>
          <w:sz w:val="24"/>
        </w:rPr>
        <w:t xml:space="preserve"> </w:t>
      </w:r>
      <w:r>
        <w:rPr>
          <w:sz w:val="24"/>
        </w:rPr>
        <w:t>can</w:t>
      </w:r>
      <w:r>
        <w:rPr>
          <w:spacing w:val="-7"/>
          <w:sz w:val="24"/>
        </w:rPr>
        <w:t xml:space="preserve"> </w:t>
      </w:r>
      <w:r>
        <w:rPr>
          <w:sz w:val="24"/>
        </w:rPr>
        <w:t>lead</w:t>
      </w:r>
      <w:r>
        <w:rPr>
          <w:spacing w:val="-7"/>
          <w:sz w:val="24"/>
        </w:rPr>
        <w:t xml:space="preserve"> </w:t>
      </w:r>
      <w:r>
        <w:rPr>
          <w:sz w:val="24"/>
        </w:rPr>
        <w:t>to</w:t>
      </w:r>
      <w:r>
        <w:rPr>
          <w:spacing w:val="-7"/>
          <w:sz w:val="24"/>
        </w:rPr>
        <w:t xml:space="preserve"> </w:t>
      </w:r>
      <w:r>
        <w:rPr>
          <w:sz w:val="24"/>
        </w:rPr>
        <w:t>financial</w:t>
      </w:r>
      <w:r>
        <w:rPr>
          <w:spacing w:val="-7"/>
          <w:sz w:val="24"/>
        </w:rPr>
        <w:t xml:space="preserve"> </w:t>
      </w:r>
      <w:r>
        <w:rPr>
          <w:sz w:val="24"/>
        </w:rPr>
        <w:t>loss</w:t>
      </w:r>
      <w:r>
        <w:rPr>
          <w:spacing w:val="-7"/>
          <w:sz w:val="24"/>
        </w:rPr>
        <w:t xml:space="preserve"> </w:t>
      </w:r>
      <w:r>
        <w:rPr>
          <w:sz w:val="24"/>
        </w:rPr>
        <w:t>for</w:t>
      </w:r>
      <w:r>
        <w:rPr>
          <w:spacing w:val="-9"/>
          <w:sz w:val="24"/>
        </w:rPr>
        <w:t xml:space="preserve"> </w:t>
      </w:r>
      <w:r>
        <w:rPr>
          <w:sz w:val="24"/>
        </w:rPr>
        <w:t>those</w:t>
      </w:r>
      <w:r>
        <w:rPr>
          <w:spacing w:val="-7"/>
          <w:sz w:val="24"/>
        </w:rPr>
        <w:t xml:space="preserve"> </w:t>
      </w:r>
      <w:r>
        <w:rPr>
          <w:sz w:val="24"/>
        </w:rPr>
        <w:t>involved</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transaction.</w:t>
      </w:r>
      <w:r>
        <w:rPr>
          <w:spacing w:val="-5"/>
          <w:sz w:val="24"/>
        </w:rPr>
        <w:t xml:space="preserve"> </w:t>
      </w:r>
      <w:r>
        <w:rPr>
          <w:sz w:val="24"/>
        </w:rPr>
        <w:t>In</w:t>
      </w:r>
      <w:r>
        <w:rPr>
          <w:spacing w:val="-8"/>
          <w:sz w:val="24"/>
        </w:rPr>
        <w:t xml:space="preserve"> </w:t>
      </w:r>
      <w:r>
        <w:rPr>
          <w:sz w:val="24"/>
        </w:rPr>
        <w:t>a</w:t>
      </w:r>
      <w:r>
        <w:rPr>
          <w:spacing w:val="-8"/>
          <w:sz w:val="24"/>
        </w:rPr>
        <w:t xml:space="preserve"> </w:t>
      </w:r>
      <w:r>
        <w:rPr>
          <w:sz w:val="24"/>
        </w:rPr>
        <w:t>public blockchain, this is usually mitigated</w:t>
      </w:r>
      <w:r>
        <w:rPr>
          <w:spacing w:val="-1"/>
          <w:sz w:val="24"/>
        </w:rPr>
        <w:t xml:space="preserve"> </w:t>
      </w:r>
      <w:r>
        <w:rPr>
          <w:sz w:val="24"/>
        </w:rPr>
        <w:t>through consensus mechanisms like</w:t>
      </w:r>
      <w:r>
        <w:rPr>
          <w:spacing w:val="-1"/>
          <w:sz w:val="24"/>
        </w:rPr>
        <w:t xml:space="preserve"> </w:t>
      </w:r>
      <w:r>
        <w:rPr>
          <w:sz w:val="24"/>
        </w:rPr>
        <w:t>PoW</w:t>
      </w:r>
      <w:r>
        <w:rPr>
          <w:spacing w:val="-4"/>
          <w:sz w:val="24"/>
        </w:rPr>
        <w:t xml:space="preserve"> </w:t>
      </w:r>
      <w:r>
        <w:rPr>
          <w:sz w:val="24"/>
        </w:rPr>
        <w:t>or</w:t>
      </w:r>
      <w:r>
        <w:rPr>
          <w:spacing w:val="-1"/>
          <w:sz w:val="24"/>
        </w:rPr>
        <w:t xml:space="preserve"> </w:t>
      </w:r>
      <w:r>
        <w:rPr>
          <w:sz w:val="24"/>
        </w:rPr>
        <w:t xml:space="preserve">PoS, but vulnerabilities remain in certain network configurations or if there are fewer </w:t>
      </w:r>
      <w:r>
        <w:rPr>
          <w:spacing w:val="-2"/>
          <w:sz w:val="24"/>
        </w:rPr>
        <w:t>validator</w:t>
      </w:r>
      <w:r>
        <w:rPr>
          <w:rFonts w:hint="default"/>
          <w:spacing w:val="-2"/>
          <w:sz w:val="24"/>
          <w:lang w:val="en-IN"/>
        </w:rPr>
        <w:t>.</w:t>
      </w:r>
    </w:p>
    <w:p w14:paraId="05A05356">
      <w:pPr>
        <w:pStyle w:val="15"/>
        <w:widowControl w:val="0"/>
        <w:numPr>
          <w:ilvl w:val="0"/>
          <w:numId w:val="0"/>
        </w:numPr>
        <w:tabs>
          <w:tab w:val="left" w:pos="885"/>
        </w:tabs>
        <w:autoSpaceDE w:val="0"/>
        <w:autoSpaceDN w:val="0"/>
        <w:spacing w:before="159" w:after="0" w:line="276" w:lineRule="auto"/>
        <w:ind w:right="163" w:rightChars="0"/>
        <w:jc w:val="both"/>
        <w:rPr>
          <w:rFonts w:hint="default"/>
          <w:spacing w:val="-2"/>
          <w:sz w:val="24"/>
          <w:lang w:val="en-IN"/>
        </w:rPr>
      </w:pPr>
    </w:p>
    <w:p w14:paraId="11B36FED">
      <w:pPr>
        <w:pStyle w:val="2"/>
        <w:numPr>
          <w:ilvl w:val="0"/>
          <w:numId w:val="11"/>
        </w:numPr>
        <w:tabs>
          <w:tab w:val="left" w:pos="405"/>
        </w:tabs>
        <w:spacing w:before="80" w:after="0" w:line="240" w:lineRule="auto"/>
        <w:ind w:left="405" w:leftChars="0" w:right="0" w:rightChars="0" w:hanging="240" w:firstLineChars="0"/>
        <w:jc w:val="both"/>
        <w:rPr>
          <w:sz w:val="28"/>
          <w:szCs w:val="28"/>
        </w:rPr>
      </w:pPr>
      <w:r>
        <w:rPr>
          <w:rFonts w:hint="default"/>
          <w:sz w:val="28"/>
          <w:szCs w:val="28"/>
          <w:lang w:val="en-IN"/>
        </w:rPr>
        <w:t xml:space="preserve"> </w:t>
      </w:r>
      <w:r>
        <w:rPr>
          <w:sz w:val="28"/>
          <w:szCs w:val="28"/>
        </w:rPr>
        <w:t>Smart</w:t>
      </w:r>
      <w:r>
        <w:rPr>
          <w:spacing w:val="-4"/>
          <w:sz w:val="28"/>
          <w:szCs w:val="28"/>
        </w:rPr>
        <w:t xml:space="preserve"> </w:t>
      </w:r>
      <w:r>
        <w:rPr>
          <w:sz w:val="28"/>
          <w:szCs w:val="28"/>
        </w:rPr>
        <w:t>Contract</w:t>
      </w:r>
      <w:r>
        <w:rPr>
          <w:spacing w:val="-8"/>
          <w:sz w:val="28"/>
          <w:szCs w:val="28"/>
        </w:rPr>
        <w:t xml:space="preserve"> </w:t>
      </w:r>
      <w:r>
        <w:rPr>
          <w:spacing w:val="-2"/>
          <w:sz w:val="28"/>
          <w:szCs w:val="28"/>
        </w:rPr>
        <w:t>Vulnerabilities</w:t>
      </w:r>
      <w:r>
        <w:rPr>
          <w:rFonts w:hint="default"/>
          <w:spacing w:val="-2"/>
          <w:sz w:val="28"/>
          <w:szCs w:val="28"/>
          <w:lang w:val="en-IN"/>
        </w:rPr>
        <w:t>:</w:t>
      </w:r>
    </w:p>
    <w:p w14:paraId="0D7D311E">
      <w:pPr>
        <w:pStyle w:val="15"/>
        <w:numPr>
          <w:ilvl w:val="1"/>
          <w:numId w:val="11"/>
        </w:numPr>
        <w:tabs>
          <w:tab w:val="left" w:pos="885"/>
        </w:tabs>
        <w:spacing w:before="202" w:after="0" w:line="276" w:lineRule="auto"/>
        <w:ind w:left="885" w:right="165" w:hanging="360"/>
        <w:jc w:val="both"/>
        <w:rPr>
          <w:sz w:val="24"/>
        </w:rPr>
      </w:pPr>
      <w:r>
        <w:rPr>
          <w:b/>
          <w:sz w:val="24"/>
        </w:rPr>
        <w:t>Description</w:t>
      </w:r>
      <w:r>
        <w:rPr>
          <w:sz w:val="24"/>
        </w:rPr>
        <w:t>: Smart contracts are self-executing contracts with the terms of the agreement written directly into lines of code. If the code is flawed, it can result in unintended behaviors such as:</w:t>
      </w:r>
    </w:p>
    <w:p w14:paraId="2D2E99A9">
      <w:pPr>
        <w:pStyle w:val="15"/>
        <w:numPr>
          <w:ilvl w:val="2"/>
          <w:numId w:val="11"/>
        </w:numPr>
        <w:tabs>
          <w:tab w:val="left" w:pos="1605"/>
        </w:tabs>
        <w:spacing w:before="159" w:after="0" w:line="268" w:lineRule="auto"/>
        <w:ind w:left="1605" w:right="166" w:hanging="360"/>
        <w:jc w:val="both"/>
        <w:rPr>
          <w:sz w:val="24"/>
        </w:rPr>
      </w:pPr>
      <w:r>
        <w:rPr>
          <w:sz w:val="24"/>
        </w:rPr>
        <w:t>Bugs, exploits, or vulnerabilities that could be taken advantage of by attackers (e.g., reentrancy attacks like the one on Ethereum's DAO in 2016).</w:t>
      </w:r>
    </w:p>
    <w:p w14:paraId="37FCCE97">
      <w:pPr>
        <w:pStyle w:val="15"/>
        <w:numPr>
          <w:ilvl w:val="2"/>
          <w:numId w:val="11"/>
        </w:numPr>
        <w:tabs>
          <w:tab w:val="left" w:pos="1604"/>
        </w:tabs>
        <w:spacing w:before="168" w:after="0" w:line="240" w:lineRule="auto"/>
        <w:ind w:left="1604" w:right="0" w:hanging="359"/>
        <w:jc w:val="both"/>
        <w:rPr>
          <w:sz w:val="24"/>
        </w:rPr>
      </w:pPr>
      <w:r>
        <w:rPr>
          <w:sz w:val="24"/>
        </w:rPr>
        <w:t>Poorly</w:t>
      </w:r>
      <w:r>
        <w:rPr>
          <w:spacing w:val="-1"/>
          <w:sz w:val="24"/>
        </w:rPr>
        <w:t xml:space="preserve"> </w:t>
      </w:r>
      <w:r>
        <w:rPr>
          <w:sz w:val="24"/>
        </w:rPr>
        <w:t>written</w:t>
      </w:r>
      <w:r>
        <w:rPr>
          <w:spacing w:val="-1"/>
          <w:sz w:val="24"/>
        </w:rPr>
        <w:t xml:space="preserve"> </w:t>
      </w:r>
      <w:r>
        <w:rPr>
          <w:sz w:val="24"/>
        </w:rPr>
        <w:t>contracts</w:t>
      </w:r>
      <w:r>
        <w:rPr>
          <w:spacing w:val="-2"/>
          <w:sz w:val="24"/>
        </w:rPr>
        <w:t xml:space="preserve"> </w:t>
      </w:r>
      <w:r>
        <w:rPr>
          <w:sz w:val="24"/>
        </w:rPr>
        <w:t>that</w:t>
      </w:r>
      <w:r>
        <w:rPr>
          <w:spacing w:val="-1"/>
          <w:sz w:val="24"/>
        </w:rPr>
        <w:t xml:space="preserve"> </w:t>
      </w:r>
      <w:r>
        <w:rPr>
          <w:sz w:val="24"/>
        </w:rPr>
        <w:t>expose</w:t>
      </w:r>
      <w:r>
        <w:rPr>
          <w:spacing w:val="-3"/>
          <w:sz w:val="24"/>
        </w:rPr>
        <w:t xml:space="preserve"> </w:t>
      </w:r>
      <w:r>
        <w:rPr>
          <w:sz w:val="24"/>
        </w:rPr>
        <w:t>sensitive</w:t>
      </w:r>
      <w:r>
        <w:rPr>
          <w:spacing w:val="-1"/>
          <w:sz w:val="24"/>
        </w:rPr>
        <w:t xml:space="preserve"> </w:t>
      </w:r>
      <w:r>
        <w:rPr>
          <w:sz w:val="24"/>
        </w:rPr>
        <w:t xml:space="preserve">data or </w:t>
      </w:r>
      <w:r>
        <w:rPr>
          <w:spacing w:val="-2"/>
          <w:sz w:val="24"/>
        </w:rPr>
        <w:t>assets.</w:t>
      </w:r>
    </w:p>
    <w:p w14:paraId="3BA150FF">
      <w:pPr>
        <w:pStyle w:val="15"/>
        <w:numPr>
          <w:ilvl w:val="1"/>
          <w:numId w:val="11"/>
        </w:numPr>
        <w:tabs>
          <w:tab w:val="left" w:pos="885"/>
        </w:tabs>
        <w:spacing w:before="193" w:after="0" w:line="278" w:lineRule="auto"/>
        <w:ind w:left="885" w:right="165" w:hanging="360"/>
        <w:jc w:val="both"/>
        <w:rPr>
          <w:sz w:val="24"/>
        </w:rPr>
      </w:pPr>
      <w:r>
        <w:rPr>
          <w:b/>
          <w:sz w:val="24"/>
        </w:rPr>
        <w:t>Impact</w:t>
      </w:r>
      <w:r>
        <w:rPr>
          <w:sz w:val="24"/>
        </w:rPr>
        <w:t>:</w:t>
      </w:r>
      <w:r>
        <w:rPr>
          <w:spacing w:val="-2"/>
          <w:sz w:val="24"/>
        </w:rPr>
        <w:t xml:space="preserve"> </w:t>
      </w:r>
      <w:r>
        <w:rPr>
          <w:sz w:val="24"/>
        </w:rPr>
        <w:t>Malicious</w:t>
      </w:r>
      <w:r>
        <w:rPr>
          <w:spacing w:val="-2"/>
          <w:sz w:val="24"/>
        </w:rPr>
        <w:t xml:space="preserve"> </w:t>
      </w:r>
      <w:r>
        <w:rPr>
          <w:sz w:val="24"/>
        </w:rPr>
        <w:t>actors</w:t>
      </w:r>
      <w:r>
        <w:rPr>
          <w:spacing w:val="-2"/>
          <w:sz w:val="24"/>
        </w:rPr>
        <w:t xml:space="preserve"> </w:t>
      </w:r>
      <w:r>
        <w:rPr>
          <w:sz w:val="24"/>
        </w:rPr>
        <w:t>could</w:t>
      </w:r>
      <w:r>
        <w:rPr>
          <w:spacing w:val="-2"/>
          <w:sz w:val="24"/>
        </w:rPr>
        <w:t xml:space="preserve"> </w:t>
      </w:r>
      <w:r>
        <w:rPr>
          <w:sz w:val="24"/>
        </w:rPr>
        <w:t>exploit</w:t>
      </w:r>
      <w:r>
        <w:rPr>
          <w:spacing w:val="-2"/>
          <w:sz w:val="24"/>
        </w:rPr>
        <w:t xml:space="preserve"> </w:t>
      </w:r>
      <w:r>
        <w:rPr>
          <w:sz w:val="24"/>
        </w:rPr>
        <w:t>these</w:t>
      </w:r>
      <w:r>
        <w:rPr>
          <w:spacing w:val="-3"/>
          <w:sz w:val="24"/>
        </w:rPr>
        <w:t xml:space="preserve"> </w:t>
      </w:r>
      <w:r>
        <w:rPr>
          <w:sz w:val="24"/>
        </w:rPr>
        <w:t>vulnerabilities</w:t>
      </w:r>
      <w:r>
        <w:rPr>
          <w:spacing w:val="-3"/>
          <w:sz w:val="24"/>
        </w:rPr>
        <w:t xml:space="preserve"> </w:t>
      </w:r>
      <w:r>
        <w:rPr>
          <w:sz w:val="24"/>
        </w:rPr>
        <w:t>to</w:t>
      </w:r>
      <w:r>
        <w:rPr>
          <w:spacing w:val="-2"/>
          <w:sz w:val="24"/>
        </w:rPr>
        <w:t xml:space="preserve"> </w:t>
      </w:r>
      <w:r>
        <w:rPr>
          <w:sz w:val="24"/>
        </w:rPr>
        <w:t>steal</w:t>
      </w:r>
      <w:r>
        <w:rPr>
          <w:spacing w:val="-2"/>
          <w:sz w:val="24"/>
        </w:rPr>
        <w:t xml:space="preserve"> </w:t>
      </w:r>
      <w:r>
        <w:rPr>
          <w:sz w:val="24"/>
        </w:rPr>
        <w:t>funds,</w:t>
      </w:r>
      <w:r>
        <w:rPr>
          <w:spacing w:val="-3"/>
          <w:sz w:val="24"/>
        </w:rPr>
        <w:t xml:space="preserve"> </w:t>
      </w:r>
      <w:r>
        <w:rPr>
          <w:sz w:val="24"/>
        </w:rPr>
        <w:t>manipulate contract terms, or disrupt business processes.</w:t>
      </w:r>
    </w:p>
    <w:p w14:paraId="256EB669">
      <w:pPr>
        <w:pStyle w:val="2"/>
        <w:numPr>
          <w:ilvl w:val="0"/>
          <w:numId w:val="11"/>
        </w:numPr>
        <w:tabs>
          <w:tab w:val="left" w:pos="405"/>
        </w:tabs>
        <w:spacing w:before="155" w:after="0" w:line="240" w:lineRule="auto"/>
        <w:ind w:left="405" w:leftChars="0" w:right="0" w:rightChars="0" w:hanging="240" w:firstLineChars="0"/>
        <w:jc w:val="both"/>
        <w:rPr>
          <w:sz w:val="28"/>
          <w:szCs w:val="28"/>
        </w:rPr>
      </w:pPr>
      <w:r>
        <w:rPr>
          <w:rFonts w:hint="default"/>
          <w:sz w:val="28"/>
          <w:szCs w:val="28"/>
          <w:lang w:val="en-IN"/>
        </w:rPr>
        <w:t xml:space="preserve"> </w:t>
      </w:r>
      <w:r>
        <w:rPr>
          <w:sz w:val="28"/>
          <w:szCs w:val="28"/>
        </w:rPr>
        <w:t>51%</w:t>
      </w:r>
      <w:r>
        <w:rPr>
          <w:spacing w:val="-10"/>
          <w:sz w:val="28"/>
          <w:szCs w:val="28"/>
        </w:rPr>
        <w:t xml:space="preserve"> </w:t>
      </w:r>
      <w:r>
        <w:rPr>
          <w:sz w:val="28"/>
          <w:szCs w:val="28"/>
        </w:rPr>
        <w:t>or</w:t>
      </w:r>
      <w:r>
        <w:rPr>
          <w:spacing w:val="-8"/>
          <w:sz w:val="28"/>
          <w:szCs w:val="28"/>
        </w:rPr>
        <w:t xml:space="preserve"> </w:t>
      </w:r>
      <w:r>
        <w:rPr>
          <w:sz w:val="28"/>
          <w:szCs w:val="28"/>
        </w:rPr>
        <w:t>Forking</w:t>
      </w:r>
      <w:r>
        <w:rPr>
          <w:spacing w:val="-15"/>
          <w:sz w:val="28"/>
          <w:szCs w:val="28"/>
        </w:rPr>
        <w:t xml:space="preserve"> </w:t>
      </w:r>
      <w:r>
        <w:rPr>
          <w:sz w:val="28"/>
          <w:szCs w:val="28"/>
        </w:rPr>
        <w:t>Attack</w:t>
      </w:r>
      <w:r>
        <w:rPr>
          <w:spacing w:val="-5"/>
          <w:sz w:val="28"/>
          <w:szCs w:val="28"/>
        </w:rPr>
        <w:t xml:space="preserve"> </w:t>
      </w:r>
      <w:r>
        <w:rPr>
          <w:sz w:val="28"/>
          <w:szCs w:val="28"/>
        </w:rPr>
        <w:t>on</w:t>
      </w:r>
      <w:r>
        <w:rPr>
          <w:spacing w:val="-4"/>
          <w:sz w:val="28"/>
          <w:szCs w:val="28"/>
        </w:rPr>
        <w:t xml:space="preserve"> </w:t>
      </w:r>
      <w:r>
        <w:rPr>
          <w:sz w:val="28"/>
          <w:szCs w:val="28"/>
        </w:rPr>
        <w:t>Proof-of-Work</w:t>
      </w:r>
      <w:r>
        <w:rPr>
          <w:spacing w:val="-4"/>
          <w:sz w:val="28"/>
          <w:szCs w:val="28"/>
        </w:rPr>
        <w:t xml:space="preserve"> </w:t>
      </w:r>
      <w:r>
        <w:rPr>
          <w:sz w:val="28"/>
          <w:szCs w:val="28"/>
        </w:rPr>
        <w:t>(PoW)</w:t>
      </w:r>
      <w:r>
        <w:rPr>
          <w:spacing w:val="-5"/>
          <w:sz w:val="28"/>
          <w:szCs w:val="28"/>
        </w:rPr>
        <w:t xml:space="preserve"> </w:t>
      </w:r>
      <w:r>
        <w:rPr>
          <w:spacing w:val="-2"/>
          <w:sz w:val="28"/>
          <w:szCs w:val="28"/>
        </w:rPr>
        <w:t>Blockchains</w:t>
      </w:r>
      <w:r>
        <w:rPr>
          <w:rFonts w:hint="default"/>
          <w:spacing w:val="-2"/>
          <w:sz w:val="28"/>
          <w:szCs w:val="28"/>
          <w:lang w:val="en-IN"/>
        </w:rPr>
        <w:t>:</w:t>
      </w:r>
    </w:p>
    <w:p w14:paraId="11EA8BE6">
      <w:pPr>
        <w:pStyle w:val="15"/>
        <w:numPr>
          <w:ilvl w:val="1"/>
          <w:numId w:val="11"/>
        </w:numPr>
        <w:tabs>
          <w:tab w:val="left" w:pos="885"/>
        </w:tabs>
        <w:spacing w:before="202" w:after="0" w:line="276" w:lineRule="auto"/>
        <w:ind w:left="885" w:right="165" w:hanging="360"/>
        <w:jc w:val="both"/>
        <w:rPr>
          <w:sz w:val="24"/>
        </w:rPr>
      </w:pPr>
      <w:r>
        <w:rPr>
          <w:b/>
          <w:sz w:val="24"/>
        </w:rPr>
        <w:t>Description</w:t>
      </w:r>
      <w:r>
        <w:rPr>
          <w:sz w:val="24"/>
        </w:rPr>
        <w:t>: In Proof-of-Work blockchains (like Bitcoin), if an attacker gains control of more than 50% of the computational power, they could launch attacks like forking the chain. This involves creating a competing chain that could invalidate or reverse transactions on the original blockchain.</w:t>
      </w:r>
    </w:p>
    <w:p w14:paraId="49116022">
      <w:pPr>
        <w:pStyle w:val="15"/>
        <w:numPr>
          <w:ilvl w:val="1"/>
          <w:numId w:val="11"/>
        </w:numPr>
        <w:tabs>
          <w:tab w:val="left" w:pos="885"/>
        </w:tabs>
        <w:spacing w:before="160" w:after="0" w:line="276" w:lineRule="auto"/>
        <w:ind w:left="885" w:right="164" w:hanging="360"/>
        <w:jc w:val="both"/>
        <w:rPr>
          <w:sz w:val="24"/>
        </w:rPr>
      </w:pPr>
      <w:r>
        <w:rPr>
          <w:b/>
          <w:sz w:val="24"/>
        </w:rPr>
        <w:t>Impact</w:t>
      </w:r>
      <w:r>
        <w:rPr>
          <w:sz w:val="24"/>
        </w:rPr>
        <w:t>:</w:t>
      </w:r>
      <w:r>
        <w:rPr>
          <w:spacing w:val="-1"/>
          <w:sz w:val="24"/>
        </w:rPr>
        <w:t xml:space="preserve"> </w:t>
      </w:r>
      <w:r>
        <w:rPr>
          <w:sz w:val="24"/>
        </w:rPr>
        <w:t>This can lead to issues such as double-spending, invalidating transactions, or causing distrust in the blockchain's validity.</w:t>
      </w:r>
    </w:p>
    <w:p w14:paraId="7BAD6D1B">
      <w:pPr>
        <w:pStyle w:val="2"/>
        <w:numPr>
          <w:ilvl w:val="0"/>
          <w:numId w:val="11"/>
        </w:numPr>
        <w:tabs>
          <w:tab w:val="left" w:pos="405"/>
        </w:tabs>
        <w:spacing w:before="160" w:after="0" w:line="240" w:lineRule="auto"/>
        <w:ind w:left="405" w:leftChars="0" w:right="0" w:rightChars="0" w:hanging="240" w:firstLineChars="0"/>
        <w:jc w:val="both"/>
        <w:rPr>
          <w:sz w:val="28"/>
          <w:szCs w:val="28"/>
        </w:rPr>
      </w:pPr>
      <w:r>
        <w:rPr>
          <w:rFonts w:hint="default"/>
          <w:sz w:val="28"/>
          <w:szCs w:val="28"/>
          <w:lang w:val="en-IN"/>
        </w:rPr>
        <w:t xml:space="preserve"> </w:t>
      </w:r>
      <w:r>
        <w:rPr>
          <w:sz w:val="28"/>
          <w:szCs w:val="28"/>
        </w:rPr>
        <w:t>Private</w:t>
      </w:r>
      <w:r>
        <w:rPr>
          <w:spacing w:val="-3"/>
          <w:sz w:val="28"/>
          <w:szCs w:val="28"/>
        </w:rPr>
        <w:t xml:space="preserve"> </w:t>
      </w:r>
      <w:r>
        <w:rPr>
          <w:sz w:val="28"/>
          <w:szCs w:val="28"/>
        </w:rPr>
        <w:t>Key</w:t>
      </w:r>
      <w:r>
        <w:rPr>
          <w:spacing w:val="-7"/>
          <w:sz w:val="28"/>
          <w:szCs w:val="28"/>
        </w:rPr>
        <w:t xml:space="preserve"> </w:t>
      </w:r>
      <w:r>
        <w:rPr>
          <w:sz w:val="28"/>
          <w:szCs w:val="28"/>
        </w:rPr>
        <w:t>Theft</w:t>
      </w:r>
      <w:r>
        <w:rPr>
          <w:spacing w:val="-1"/>
          <w:sz w:val="28"/>
          <w:szCs w:val="28"/>
        </w:rPr>
        <w:t xml:space="preserve"> </w:t>
      </w:r>
      <w:r>
        <w:rPr>
          <w:sz w:val="28"/>
          <w:szCs w:val="28"/>
        </w:rPr>
        <w:t>and</w:t>
      </w:r>
      <w:r>
        <w:rPr>
          <w:spacing w:val="-1"/>
          <w:sz w:val="28"/>
          <w:szCs w:val="28"/>
        </w:rPr>
        <w:t xml:space="preserve"> </w:t>
      </w:r>
      <w:r>
        <w:rPr>
          <w:spacing w:val="-4"/>
          <w:sz w:val="28"/>
          <w:szCs w:val="28"/>
        </w:rPr>
        <w:t>Loss</w:t>
      </w:r>
      <w:r>
        <w:rPr>
          <w:rFonts w:hint="default"/>
          <w:spacing w:val="-4"/>
          <w:sz w:val="28"/>
          <w:szCs w:val="28"/>
          <w:lang w:val="en-IN"/>
        </w:rPr>
        <w:t>:</w:t>
      </w:r>
    </w:p>
    <w:p w14:paraId="6ED5FE58">
      <w:pPr>
        <w:pStyle w:val="15"/>
        <w:numPr>
          <w:ilvl w:val="1"/>
          <w:numId w:val="11"/>
        </w:numPr>
        <w:tabs>
          <w:tab w:val="left" w:pos="885"/>
        </w:tabs>
        <w:spacing w:before="202" w:after="0" w:line="276" w:lineRule="auto"/>
        <w:ind w:left="885" w:right="163" w:hanging="360"/>
        <w:jc w:val="both"/>
        <w:rPr>
          <w:rFonts w:hint="default" w:ascii="Times New Roman" w:hAnsi="Times New Roman" w:eastAsia="SimSun"/>
          <w:b w:val="0"/>
          <w:bCs w:val="0"/>
          <w:sz w:val="28"/>
          <w:szCs w:val="28"/>
          <w:lang w:val="en-IN"/>
        </w:rPr>
      </w:pPr>
      <w:r>
        <w:rPr>
          <w:b/>
          <w:sz w:val="24"/>
        </w:rPr>
        <w:t>Description</w:t>
      </w:r>
      <w:r>
        <w:rPr>
          <w:sz w:val="24"/>
        </w:rPr>
        <w:t>: Blockchain networks rely on cryptographic private keys to secure ownership and authorize transactions. If an attacker gains access to someone's private key</w:t>
      </w:r>
      <w:r>
        <w:rPr>
          <w:spacing w:val="-6"/>
          <w:sz w:val="24"/>
        </w:rPr>
        <w:t xml:space="preserve"> </w:t>
      </w:r>
      <w:r>
        <w:rPr>
          <w:sz w:val="24"/>
        </w:rPr>
        <w:t>(through</w:t>
      </w:r>
      <w:r>
        <w:rPr>
          <w:spacing w:val="-6"/>
          <w:sz w:val="24"/>
        </w:rPr>
        <w:t xml:space="preserve"> </w:t>
      </w:r>
      <w:r>
        <w:rPr>
          <w:sz w:val="24"/>
        </w:rPr>
        <w:t>hacking,</w:t>
      </w:r>
      <w:r>
        <w:rPr>
          <w:spacing w:val="-5"/>
          <w:sz w:val="24"/>
        </w:rPr>
        <w:t xml:space="preserve"> </w:t>
      </w:r>
      <w:r>
        <w:rPr>
          <w:sz w:val="24"/>
        </w:rPr>
        <w:t>phishing,</w:t>
      </w:r>
      <w:r>
        <w:rPr>
          <w:spacing w:val="-6"/>
          <w:sz w:val="24"/>
        </w:rPr>
        <w:t xml:space="preserve"> </w:t>
      </w:r>
      <w:r>
        <w:rPr>
          <w:sz w:val="24"/>
        </w:rPr>
        <w:t>malware,</w:t>
      </w:r>
      <w:r>
        <w:rPr>
          <w:spacing w:val="-6"/>
          <w:sz w:val="24"/>
        </w:rPr>
        <w:t xml:space="preserve"> </w:t>
      </w:r>
      <w:r>
        <w:rPr>
          <w:sz w:val="24"/>
        </w:rPr>
        <w:t>or</w:t>
      </w:r>
      <w:r>
        <w:rPr>
          <w:spacing w:val="-7"/>
          <w:sz w:val="24"/>
        </w:rPr>
        <w:t xml:space="preserve"> </w:t>
      </w:r>
      <w:r>
        <w:rPr>
          <w:sz w:val="24"/>
        </w:rPr>
        <w:t>social</w:t>
      </w:r>
      <w:r>
        <w:rPr>
          <w:spacing w:val="-5"/>
          <w:sz w:val="24"/>
        </w:rPr>
        <w:t xml:space="preserve"> </w:t>
      </w:r>
      <w:r>
        <w:rPr>
          <w:sz w:val="24"/>
        </w:rPr>
        <w:t>engineering),</w:t>
      </w:r>
      <w:r>
        <w:rPr>
          <w:spacing w:val="-4"/>
          <w:sz w:val="24"/>
        </w:rPr>
        <w:t xml:space="preserve"> </w:t>
      </w:r>
      <w:r>
        <w:rPr>
          <w:sz w:val="24"/>
        </w:rPr>
        <w:t>they</w:t>
      </w:r>
      <w:r>
        <w:rPr>
          <w:spacing w:val="-3"/>
          <w:sz w:val="24"/>
        </w:rPr>
        <w:t xml:space="preserve"> </w:t>
      </w:r>
      <w:r>
        <w:rPr>
          <w:sz w:val="24"/>
        </w:rPr>
        <w:t>can</w:t>
      </w:r>
      <w:r>
        <w:rPr>
          <w:spacing w:val="-3"/>
          <w:sz w:val="24"/>
        </w:rPr>
        <w:t xml:space="preserve"> </w:t>
      </w:r>
      <w:r>
        <w:rPr>
          <w:sz w:val="24"/>
        </w:rPr>
        <w:t>control</w:t>
      </w:r>
      <w:r>
        <w:rPr>
          <w:spacing w:val="-6"/>
          <w:sz w:val="24"/>
        </w:rPr>
        <w:t xml:space="preserve"> </w:t>
      </w:r>
      <w:r>
        <w:rPr>
          <w:sz w:val="24"/>
        </w:rPr>
        <w:t>their funds or assets.</w:t>
      </w:r>
    </w:p>
    <w:p w14:paraId="59E55620">
      <w:pPr>
        <w:pStyle w:val="15"/>
        <w:numPr>
          <w:ilvl w:val="1"/>
          <w:numId w:val="11"/>
        </w:numPr>
        <w:tabs>
          <w:tab w:val="left" w:pos="885"/>
        </w:tabs>
        <w:spacing w:before="202" w:after="0" w:line="276" w:lineRule="auto"/>
        <w:ind w:left="885" w:right="163" w:hanging="360"/>
        <w:jc w:val="both"/>
        <w:rPr>
          <w:rFonts w:hint="default" w:ascii="Times New Roman" w:hAnsi="Times New Roman" w:eastAsia="SimSun"/>
          <w:b w:val="0"/>
          <w:bCs w:val="0"/>
          <w:sz w:val="28"/>
          <w:szCs w:val="28"/>
          <w:lang w:val="en-IN"/>
        </w:rPr>
      </w:pPr>
      <w:r>
        <w:rPr>
          <w:b/>
          <w:sz w:val="24"/>
        </w:rPr>
        <w:t>Impact</w:t>
      </w:r>
      <w:r>
        <w:rPr>
          <w:sz w:val="24"/>
        </w:rPr>
        <w:t>: Theft of private keys leads to irreversible losses since transactions in blockchain</w:t>
      </w:r>
      <w:r>
        <w:rPr>
          <w:spacing w:val="-3"/>
          <w:sz w:val="24"/>
        </w:rPr>
        <w:t xml:space="preserve"> </w:t>
      </w:r>
      <w:r>
        <w:rPr>
          <w:sz w:val="24"/>
        </w:rPr>
        <w:t>networks</w:t>
      </w:r>
      <w:r>
        <w:rPr>
          <w:spacing w:val="-3"/>
          <w:sz w:val="24"/>
        </w:rPr>
        <w:t xml:space="preserve"> </w:t>
      </w:r>
      <w:r>
        <w:rPr>
          <w:sz w:val="24"/>
        </w:rPr>
        <w:t>are</w:t>
      </w:r>
      <w:r>
        <w:rPr>
          <w:spacing w:val="-3"/>
          <w:sz w:val="24"/>
        </w:rPr>
        <w:t xml:space="preserve"> </w:t>
      </w:r>
      <w:r>
        <w:rPr>
          <w:sz w:val="24"/>
        </w:rPr>
        <w:t>generally</w:t>
      </w:r>
      <w:r>
        <w:rPr>
          <w:spacing w:val="-3"/>
          <w:sz w:val="24"/>
        </w:rPr>
        <w:t xml:space="preserve"> </w:t>
      </w:r>
      <w:r>
        <w:rPr>
          <w:sz w:val="24"/>
        </w:rPr>
        <w:t>irreversible.</w:t>
      </w:r>
      <w:r>
        <w:rPr>
          <w:spacing w:val="-7"/>
          <w:sz w:val="24"/>
        </w:rPr>
        <w:t xml:space="preserve"> </w:t>
      </w:r>
      <w:r>
        <w:rPr>
          <w:sz w:val="24"/>
        </w:rPr>
        <w:t>The</w:t>
      </w:r>
      <w:r>
        <w:rPr>
          <w:spacing w:val="-4"/>
          <w:sz w:val="24"/>
        </w:rPr>
        <w:t xml:space="preserve"> </w:t>
      </w:r>
      <w:r>
        <w:rPr>
          <w:sz w:val="24"/>
        </w:rPr>
        <w:t>decentralized</w:t>
      </w:r>
      <w:r>
        <w:rPr>
          <w:spacing w:val="-3"/>
          <w:sz w:val="24"/>
        </w:rPr>
        <w:t xml:space="preserve"> </w:t>
      </w:r>
      <w:r>
        <w:rPr>
          <w:sz w:val="24"/>
        </w:rPr>
        <w:t>nature</w:t>
      </w:r>
      <w:r>
        <w:rPr>
          <w:spacing w:val="-5"/>
          <w:sz w:val="24"/>
        </w:rPr>
        <w:t xml:space="preserve"> </w:t>
      </w:r>
      <w:r>
        <w:rPr>
          <w:sz w:val="24"/>
        </w:rPr>
        <w:t>means</w:t>
      </w:r>
      <w:r>
        <w:rPr>
          <w:spacing w:val="-3"/>
          <w:sz w:val="24"/>
        </w:rPr>
        <w:t xml:space="preserve"> </w:t>
      </w:r>
      <w:r>
        <w:rPr>
          <w:sz w:val="24"/>
        </w:rPr>
        <w:t>there's no recourse for recovering stolen assets.</w:t>
      </w:r>
    </w:p>
    <w:p w14:paraId="16ED3280">
      <w:pPr>
        <w:pStyle w:val="2"/>
        <w:numPr>
          <w:ilvl w:val="0"/>
          <w:numId w:val="11"/>
        </w:numPr>
        <w:tabs>
          <w:tab w:val="left" w:pos="405"/>
        </w:tabs>
        <w:spacing w:before="159" w:after="0" w:line="240" w:lineRule="auto"/>
        <w:ind w:left="405" w:leftChars="0" w:right="0" w:rightChars="0" w:hanging="240" w:firstLineChars="0"/>
        <w:jc w:val="both"/>
        <w:rPr>
          <w:sz w:val="28"/>
          <w:szCs w:val="28"/>
        </w:rPr>
      </w:pPr>
      <w:r>
        <w:rPr>
          <w:rFonts w:hint="default"/>
          <w:sz w:val="28"/>
          <w:szCs w:val="28"/>
          <w:lang w:val="en-IN"/>
        </w:rPr>
        <w:t xml:space="preserve"> </w:t>
      </w:r>
      <w:r>
        <w:rPr>
          <w:sz w:val="28"/>
          <w:szCs w:val="28"/>
        </w:rPr>
        <w:t>Denial</w:t>
      </w:r>
      <w:r>
        <w:rPr>
          <w:spacing w:val="-5"/>
          <w:sz w:val="28"/>
          <w:szCs w:val="28"/>
        </w:rPr>
        <w:t xml:space="preserve"> </w:t>
      </w:r>
      <w:r>
        <w:rPr>
          <w:sz w:val="28"/>
          <w:szCs w:val="28"/>
        </w:rPr>
        <w:t>of</w:t>
      </w:r>
      <w:r>
        <w:rPr>
          <w:spacing w:val="-2"/>
          <w:sz w:val="28"/>
          <w:szCs w:val="28"/>
        </w:rPr>
        <w:t xml:space="preserve"> </w:t>
      </w:r>
      <w:r>
        <w:rPr>
          <w:sz w:val="28"/>
          <w:szCs w:val="28"/>
        </w:rPr>
        <w:t>Service</w:t>
      </w:r>
      <w:r>
        <w:rPr>
          <w:spacing w:val="-4"/>
          <w:sz w:val="28"/>
          <w:szCs w:val="28"/>
        </w:rPr>
        <w:t xml:space="preserve"> </w:t>
      </w:r>
      <w:r>
        <w:rPr>
          <w:sz w:val="28"/>
          <w:szCs w:val="28"/>
        </w:rPr>
        <w:t>(DoS)</w:t>
      </w:r>
      <w:r>
        <w:rPr>
          <w:spacing w:val="-1"/>
          <w:sz w:val="28"/>
          <w:szCs w:val="28"/>
        </w:rPr>
        <w:t xml:space="preserve"> </w:t>
      </w:r>
      <w:r>
        <w:rPr>
          <w:sz w:val="28"/>
          <w:szCs w:val="28"/>
        </w:rPr>
        <w:t>and</w:t>
      </w:r>
      <w:r>
        <w:rPr>
          <w:spacing w:val="-2"/>
          <w:sz w:val="28"/>
          <w:szCs w:val="28"/>
        </w:rPr>
        <w:t xml:space="preserve"> </w:t>
      </w:r>
      <w:r>
        <w:rPr>
          <w:sz w:val="28"/>
          <w:szCs w:val="28"/>
        </w:rPr>
        <w:t>Distributed</w:t>
      </w:r>
      <w:r>
        <w:rPr>
          <w:spacing w:val="-2"/>
          <w:sz w:val="28"/>
          <w:szCs w:val="28"/>
        </w:rPr>
        <w:t xml:space="preserve"> </w:t>
      </w:r>
      <w:r>
        <w:rPr>
          <w:sz w:val="28"/>
          <w:szCs w:val="28"/>
        </w:rPr>
        <w:t>Denial</w:t>
      </w:r>
      <w:r>
        <w:rPr>
          <w:spacing w:val="-1"/>
          <w:sz w:val="28"/>
          <w:szCs w:val="28"/>
        </w:rPr>
        <w:t xml:space="preserve"> </w:t>
      </w:r>
      <w:r>
        <w:rPr>
          <w:sz w:val="28"/>
          <w:szCs w:val="28"/>
        </w:rPr>
        <w:t>of</w:t>
      </w:r>
      <w:r>
        <w:rPr>
          <w:spacing w:val="-2"/>
          <w:sz w:val="28"/>
          <w:szCs w:val="28"/>
        </w:rPr>
        <w:t xml:space="preserve"> </w:t>
      </w:r>
      <w:r>
        <w:rPr>
          <w:sz w:val="28"/>
          <w:szCs w:val="28"/>
        </w:rPr>
        <w:t>Service</w:t>
      </w:r>
      <w:r>
        <w:rPr>
          <w:spacing w:val="-3"/>
          <w:sz w:val="28"/>
          <w:szCs w:val="28"/>
        </w:rPr>
        <w:t xml:space="preserve"> </w:t>
      </w:r>
      <w:r>
        <w:rPr>
          <w:sz w:val="28"/>
          <w:szCs w:val="28"/>
        </w:rPr>
        <w:t>(DDoS)</w:t>
      </w:r>
      <w:r>
        <w:rPr>
          <w:spacing w:val="-16"/>
          <w:sz w:val="28"/>
          <w:szCs w:val="28"/>
        </w:rPr>
        <w:t xml:space="preserve"> </w:t>
      </w:r>
      <w:r>
        <w:rPr>
          <w:spacing w:val="-2"/>
          <w:sz w:val="28"/>
          <w:szCs w:val="28"/>
        </w:rPr>
        <w:t>Attacks</w:t>
      </w:r>
      <w:r>
        <w:rPr>
          <w:rFonts w:hint="default"/>
          <w:spacing w:val="-2"/>
          <w:sz w:val="28"/>
          <w:szCs w:val="28"/>
          <w:lang w:val="en-IN"/>
        </w:rPr>
        <w:t>:</w:t>
      </w:r>
    </w:p>
    <w:p w14:paraId="717883D3">
      <w:pPr>
        <w:pStyle w:val="15"/>
        <w:numPr>
          <w:ilvl w:val="1"/>
          <w:numId w:val="11"/>
        </w:numPr>
        <w:tabs>
          <w:tab w:val="left" w:pos="885"/>
        </w:tabs>
        <w:spacing w:before="202" w:after="0" w:line="276" w:lineRule="auto"/>
        <w:ind w:left="885" w:right="166" w:hanging="360"/>
        <w:jc w:val="both"/>
        <w:rPr>
          <w:sz w:val="24"/>
        </w:rPr>
      </w:pPr>
      <w:r>
        <w:rPr>
          <w:b/>
          <w:sz w:val="24"/>
        </w:rPr>
        <w:t>Description</w:t>
      </w:r>
      <w:r>
        <w:rPr>
          <w:sz w:val="24"/>
        </w:rPr>
        <w:t>:</w:t>
      </w:r>
      <w:r>
        <w:rPr>
          <w:spacing w:val="-1"/>
          <w:sz w:val="24"/>
        </w:rPr>
        <w:t xml:space="preserve"> </w:t>
      </w:r>
      <w:r>
        <w:rPr>
          <w:sz w:val="24"/>
        </w:rPr>
        <w:t>These attacks flood a blockchain network with excessive transactions or requests, aiming to slow down or shut down network operations.</w:t>
      </w:r>
    </w:p>
    <w:p w14:paraId="611735F6">
      <w:pPr>
        <w:pStyle w:val="15"/>
        <w:numPr>
          <w:ilvl w:val="2"/>
          <w:numId w:val="11"/>
        </w:numPr>
        <w:tabs>
          <w:tab w:val="left" w:pos="1604"/>
        </w:tabs>
        <w:spacing w:before="159" w:after="0" w:line="240" w:lineRule="auto"/>
        <w:ind w:left="1604" w:right="0" w:hanging="359"/>
        <w:jc w:val="both"/>
        <w:rPr>
          <w:sz w:val="24"/>
        </w:rPr>
      </w:pPr>
      <w:r>
        <w:rPr>
          <w:b/>
          <w:sz w:val="24"/>
        </w:rPr>
        <w:t>DoS</w:t>
      </w:r>
      <w:r>
        <w:rPr>
          <w:sz w:val="24"/>
        </w:rPr>
        <w:t>:</w:t>
      </w:r>
      <w:r>
        <w:rPr>
          <w:spacing w:val="-1"/>
          <w:sz w:val="24"/>
        </w:rPr>
        <w:t xml:space="preserve"> </w:t>
      </w:r>
      <w:r>
        <w:rPr>
          <w:sz w:val="24"/>
        </w:rPr>
        <w:t>Single-source</w:t>
      </w:r>
      <w:r>
        <w:rPr>
          <w:spacing w:val="-2"/>
          <w:sz w:val="24"/>
        </w:rPr>
        <w:t xml:space="preserve"> </w:t>
      </w:r>
      <w:r>
        <w:rPr>
          <w:sz w:val="24"/>
        </w:rPr>
        <w:t>attack</w:t>
      </w:r>
      <w:r>
        <w:rPr>
          <w:spacing w:val="-1"/>
          <w:sz w:val="24"/>
        </w:rPr>
        <w:t xml:space="preserve"> </w:t>
      </w:r>
      <w:r>
        <w:rPr>
          <w:sz w:val="24"/>
        </w:rPr>
        <w:t>to</w:t>
      </w:r>
      <w:r>
        <w:rPr>
          <w:spacing w:val="-1"/>
          <w:sz w:val="24"/>
        </w:rPr>
        <w:t xml:space="preserve"> </w:t>
      </w:r>
      <w:r>
        <w:rPr>
          <w:sz w:val="24"/>
        </w:rPr>
        <w:t>overwhelm</w:t>
      </w:r>
      <w:r>
        <w:rPr>
          <w:spacing w:val="-1"/>
          <w:sz w:val="24"/>
        </w:rPr>
        <w:t xml:space="preserve"> </w:t>
      </w:r>
      <w:r>
        <w:rPr>
          <w:sz w:val="24"/>
        </w:rPr>
        <w:t>a</w:t>
      </w:r>
      <w:r>
        <w:rPr>
          <w:spacing w:val="-2"/>
          <w:sz w:val="24"/>
        </w:rPr>
        <w:t xml:space="preserve"> </w:t>
      </w:r>
      <w:r>
        <w:rPr>
          <w:sz w:val="24"/>
        </w:rPr>
        <w:t>node</w:t>
      </w:r>
      <w:r>
        <w:rPr>
          <w:spacing w:val="-2"/>
          <w:sz w:val="24"/>
        </w:rPr>
        <w:t xml:space="preserve"> </w:t>
      </w:r>
      <w:r>
        <w:rPr>
          <w:sz w:val="24"/>
        </w:rPr>
        <w:t xml:space="preserve">or </w:t>
      </w:r>
      <w:r>
        <w:rPr>
          <w:spacing w:val="-2"/>
          <w:sz w:val="24"/>
        </w:rPr>
        <w:t>network.</w:t>
      </w:r>
    </w:p>
    <w:p w14:paraId="5A311F7C">
      <w:pPr>
        <w:pStyle w:val="15"/>
        <w:numPr>
          <w:ilvl w:val="2"/>
          <w:numId w:val="11"/>
        </w:numPr>
        <w:tabs>
          <w:tab w:val="left" w:pos="1605"/>
        </w:tabs>
        <w:spacing w:before="194" w:after="0" w:line="268" w:lineRule="auto"/>
        <w:ind w:left="1605" w:right="164" w:hanging="360"/>
        <w:jc w:val="both"/>
        <w:rPr>
          <w:sz w:val="24"/>
        </w:rPr>
      </w:pPr>
      <w:r>
        <w:rPr>
          <w:b/>
          <w:sz w:val="24"/>
        </w:rPr>
        <w:t>DDoS</w:t>
      </w:r>
      <w:r>
        <w:rPr>
          <w:sz w:val="24"/>
        </w:rPr>
        <w:t>:</w:t>
      </w:r>
      <w:r>
        <w:rPr>
          <w:spacing w:val="-14"/>
          <w:sz w:val="24"/>
        </w:rPr>
        <w:t xml:space="preserve"> </w:t>
      </w:r>
      <w:r>
        <w:rPr>
          <w:sz w:val="24"/>
        </w:rPr>
        <w:t>Multiple-source</w:t>
      </w:r>
      <w:r>
        <w:rPr>
          <w:spacing w:val="-15"/>
          <w:sz w:val="24"/>
        </w:rPr>
        <w:t xml:space="preserve"> </w:t>
      </w:r>
      <w:r>
        <w:rPr>
          <w:sz w:val="24"/>
        </w:rPr>
        <w:t>attack</w:t>
      </w:r>
      <w:r>
        <w:rPr>
          <w:spacing w:val="-14"/>
          <w:sz w:val="24"/>
        </w:rPr>
        <w:t xml:space="preserve"> </w:t>
      </w:r>
      <w:r>
        <w:rPr>
          <w:sz w:val="24"/>
        </w:rPr>
        <w:t>to</w:t>
      </w:r>
      <w:r>
        <w:rPr>
          <w:spacing w:val="-14"/>
          <w:sz w:val="24"/>
        </w:rPr>
        <w:t xml:space="preserve"> </w:t>
      </w:r>
      <w:r>
        <w:rPr>
          <w:sz w:val="24"/>
        </w:rPr>
        <w:t>overwhelm</w:t>
      </w:r>
      <w:r>
        <w:rPr>
          <w:spacing w:val="-13"/>
          <w:sz w:val="24"/>
        </w:rPr>
        <w:t xml:space="preserve"> </w:t>
      </w:r>
      <w:r>
        <w:rPr>
          <w:sz w:val="24"/>
        </w:rPr>
        <w:t>network</w:t>
      </w:r>
      <w:r>
        <w:rPr>
          <w:spacing w:val="-15"/>
          <w:sz w:val="24"/>
        </w:rPr>
        <w:t xml:space="preserve"> </w:t>
      </w:r>
      <w:r>
        <w:rPr>
          <w:sz w:val="24"/>
        </w:rPr>
        <w:t>nodes,</w:t>
      </w:r>
      <w:r>
        <w:rPr>
          <w:spacing w:val="-14"/>
          <w:sz w:val="24"/>
        </w:rPr>
        <w:t xml:space="preserve"> </w:t>
      </w:r>
      <w:r>
        <w:rPr>
          <w:sz w:val="24"/>
        </w:rPr>
        <w:t>potentially</w:t>
      </w:r>
      <w:r>
        <w:rPr>
          <w:spacing w:val="-14"/>
          <w:sz w:val="24"/>
        </w:rPr>
        <w:t xml:space="preserve"> </w:t>
      </w:r>
      <w:r>
        <w:rPr>
          <w:sz w:val="24"/>
        </w:rPr>
        <w:t>leading to slow processing or denial of service.</w:t>
      </w:r>
    </w:p>
    <w:p w14:paraId="5FD4F837">
      <w:pPr>
        <w:pStyle w:val="15"/>
        <w:numPr>
          <w:ilvl w:val="2"/>
          <w:numId w:val="11"/>
        </w:numPr>
        <w:tabs>
          <w:tab w:val="left" w:pos="1605"/>
        </w:tabs>
        <w:spacing w:before="194" w:after="0" w:line="268" w:lineRule="auto"/>
        <w:ind w:left="1605" w:right="164" w:hanging="360"/>
        <w:jc w:val="both"/>
        <w:rPr>
          <w:sz w:val="24"/>
        </w:rPr>
      </w:pPr>
      <w:r>
        <w:rPr>
          <w:b/>
          <w:sz w:val="24"/>
        </w:rPr>
        <w:t>Impact</w:t>
      </w:r>
      <w:r>
        <w:rPr>
          <w:sz w:val="24"/>
        </w:rPr>
        <w:t>: This can reduce the network's performance, delay transaction processing, or even make it temporarily unavailable.</w:t>
      </w:r>
    </w:p>
    <w:p w14:paraId="7F5411A9">
      <w:pPr>
        <w:pStyle w:val="2"/>
        <w:numPr>
          <w:ilvl w:val="0"/>
          <w:numId w:val="11"/>
        </w:numPr>
        <w:tabs>
          <w:tab w:val="left" w:pos="405"/>
        </w:tabs>
        <w:spacing w:before="157" w:after="0" w:line="240" w:lineRule="auto"/>
        <w:ind w:left="405" w:leftChars="0" w:right="0" w:rightChars="0" w:hanging="240" w:firstLineChars="0"/>
        <w:jc w:val="both"/>
        <w:rPr>
          <w:rFonts w:hint="default"/>
          <w:lang w:val="en-IN"/>
        </w:rPr>
      </w:pPr>
      <w:r>
        <w:rPr>
          <w:sz w:val="28"/>
          <w:szCs w:val="28"/>
        </w:rPr>
        <w:t>Insider</w:t>
      </w:r>
      <w:r>
        <w:rPr>
          <w:spacing w:val="-14"/>
          <w:sz w:val="28"/>
          <w:szCs w:val="28"/>
        </w:rPr>
        <w:t xml:space="preserve"> </w:t>
      </w:r>
      <w:r>
        <w:rPr>
          <w:spacing w:val="-2"/>
          <w:sz w:val="28"/>
          <w:szCs w:val="28"/>
        </w:rPr>
        <w:t>Threats</w:t>
      </w:r>
      <w:r>
        <w:rPr>
          <w:rFonts w:hint="default"/>
          <w:spacing w:val="-2"/>
          <w:sz w:val="28"/>
          <w:szCs w:val="28"/>
          <w:lang w:val="en-IN"/>
        </w:rPr>
        <w:t>:</w:t>
      </w:r>
    </w:p>
    <w:p w14:paraId="10161DDA">
      <w:pPr>
        <w:pStyle w:val="15"/>
        <w:numPr>
          <w:ilvl w:val="1"/>
          <w:numId w:val="11"/>
        </w:numPr>
        <w:tabs>
          <w:tab w:val="left" w:pos="885"/>
        </w:tabs>
        <w:spacing w:before="199" w:after="0" w:line="276" w:lineRule="auto"/>
        <w:ind w:left="885" w:right="167" w:hanging="360"/>
        <w:jc w:val="both"/>
        <w:rPr>
          <w:sz w:val="24"/>
        </w:rPr>
      </w:pPr>
      <w:r>
        <w:rPr>
          <w:b/>
          <w:sz w:val="24"/>
        </w:rPr>
        <w:t>Description</w:t>
      </w:r>
      <w:r>
        <w:rPr>
          <w:sz w:val="24"/>
        </w:rPr>
        <w:t xml:space="preserve">: Individuals who have access to the blockchain system or its underlying infrastructure (miners, validators, developers) may exploit their position to launch </w:t>
      </w:r>
      <w:r>
        <w:rPr>
          <w:spacing w:val="-2"/>
          <w:sz w:val="24"/>
        </w:rPr>
        <w:t>attacks.</w:t>
      </w:r>
    </w:p>
    <w:p w14:paraId="135171C4">
      <w:pPr>
        <w:pStyle w:val="15"/>
        <w:numPr>
          <w:ilvl w:val="1"/>
          <w:numId w:val="11"/>
        </w:numPr>
        <w:tabs>
          <w:tab w:val="left" w:pos="885"/>
        </w:tabs>
        <w:spacing w:before="161" w:after="0" w:line="276" w:lineRule="auto"/>
        <w:ind w:left="885" w:right="167" w:hanging="360"/>
        <w:jc w:val="both"/>
        <w:rPr>
          <w:sz w:val="24"/>
        </w:rPr>
      </w:pPr>
      <w:r>
        <w:rPr>
          <w:b/>
          <w:sz w:val="24"/>
        </w:rPr>
        <w:t>Impact</w:t>
      </w:r>
      <w:r>
        <w:rPr>
          <w:sz w:val="24"/>
        </w:rPr>
        <w:t>:</w:t>
      </w:r>
      <w:r>
        <w:rPr>
          <w:spacing w:val="-5"/>
          <w:sz w:val="24"/>
        </w:rPr>
        <w:t xml:space="preserve"> </w:t>
      </w:r>
      <w:r>
        <w:rPr>
          <w:sz w:val="24"/>
        </w:rPr>
        <w:t>This</w:t>
      </w:r>
      <w:r>
        <w:rPr>
          <w:spacing w:val="-1"/>
          <w:sz w:val="24"/>
        </w:rPr>
        <w:t xml:space="preserve"> </w:t>
      </w:r>
      <w:r>
        <w:rPr>
          <w:sz w:val="24"/>
        </w:rPr>
        <w:t>can</w:t>
      </w:r>
      <w:r>
        <w:rPr>
          <w:spacing w:val="-1"/>
          <w:sz w:val="24"/>
        </w:rPr>
        <w:t xml:space="preserve"> </w:t>
      </w:r>
      <w:r>
        <w:rPr>
          <w:sz w:val="24"/>
        </w:rPr>
        <w:t>involve</w:t>
      </w:r>
      <w:r>
        <w:rPr>
          <w:spacing w:val="-2"/>
          <w:sz w:val="24"/>
        </w:rPr>
        <w:t xml:space="preserve"> </w:t>
      </w:r>
      <w:r>
        <w:rPr>
          <w:sz w:val="24"/>
        </w:rPr>
        <w:t>collusion,</w:t>
      </w:r>
      <w:r>
        <w:rPr>
          <w:spacing w:val="-1"/>
          <w:sz w:val="24"/>
        </w:rPr>
        <w:t xml:space="preserve"> </w:t>
      </w:r>
      <w:r>
        <w:rPr>
          <w:sz w:val="24"/>
        </w:rPr>
        <w:t>bribery,</w:t>
      </w:r>
      <w:r>
        <w:rPr>
          <w:spacing w:val="-1"/>
          <w:sz w:val="24"/>
        </w:rPr>
        <w:t xml:space="preserve"> </w:t>
      </w:r>
      <w:r>
        <w:rPr>
          <w:sz w:val="24"/>
        </w:rPr>
        <w:t>or</w:t>
      </w:r>
      <w:r>
        <w:rPr>
          <w:spacing w:val="-2"/>
          <w:sz w:val="24"/>
        </w:rPr>
        <w:t xml:space="preserve"> </w:t>
      </w:r>
      <w:r>
        <w:rPr>
          <w:sz w:val="24"/>
        </w:rPr>
        <w:t>manipulation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system to</w:t>
      </w:r>
      <w:r>
        <w:rPr>
          <w:spacing w:val="-1"/>
          <w:sz w:val="24"/>
        </w:rPr>
        <w:t xml:space="preserve"> </w:t>
      </w:r>
      <w:r>
        <w:rPr>
          <w:sz w:val="24"/>
        </w:rPr>
        <w:t>alter</w:t>
      </w:r>
      <w:r>
        <w:rPr>
          <w:spacing w:val="-2"/>
          <w:sz w:val="24"/>
        </w:rPr>
        <w:t xml:space="preserve"> </w:t>
      </w:r>
      <w:r>
        <w:rPr>
          <w:sz w:val="24"/>
        </w:rPr>
        <w:t>the network’s consensus, steal funds, or disrupt normal operations.</w:t>
      </w:r>
    </w:p>
    <w:p w14:paraId="54882FCC">
      <w:pPr>
        <w:pStyle w:val="2"/>
        <w:numPr>
          <w:ilvl w:val="0"/>
          <w:numId w:val="11"/>
        </w:numPr>
        <w:tabs>
          <w:tab w:val="left" w:pos="525"/>
        </w:tabs>
        <w:spacing w:before="160" w:after="0" w:line="240" w:lineRule="auto"/>
        <w:ind w:left="405" w:leftChars="0" w:right="0" w:rightChars="0" w:hanging="240" w:firstLineChars="0"/>
        <w:jc w:val="both"/>
      </w:pPr>
      <w:r>
        <w:rPr>
          <w:rFonts w:hint="default"/>
          <w:lang w:val="en-IN"/>
        </w:rPr>
        <w:t xml:space="preserve"> </w:t>
      </w:r>
      <w:r>
        <w:rPr>
          <w:sz w:val="28"/>
          <w:szCs w:val="28"/>
        </w:rPr>
        <w:t>Mining</w:t>
      </w:r>
      <w:r>
        <w:rPr>
          <w:spacing w:val="-1"/>
          <w:sz w:val="28"/>
          <w:szCs w:val="28"/>
        </w:rPr>
        <w:t xml:space="preserve"> </w:t>
      </w:r>
      <w:r>
        <w:rPr>
          <w:sz w:val="28"/>
          <w:szCs w:val="28"/>
        </w:rPr>
        <w:t>Pool</w:t>
      </w:r>
      <w:r>
        <w:rPr>
          <w:spacing w:val="-15"/>
          <w:sz w:val="28"/>
          <w:szCs w:val="28"/>
        </w:rPr>
        <w:t xml:space="preserve"> </w:t>
      </w:r>
      <w:r>
        <w:rPr>
          <w:spacing w:val="-2"/>
          <w:sz w:val="28"/>
          <w:szCs w:val="28"/>
        </w:rPr>
        <w:t>Attacks</w:t>
      </w:r>
      <w:r>
        <w:rPr>
          <w:rFonts w:hint="default"/>
          <w:spacing w:val="-2"/>
          <w:sz w:val="28"/>
          <w:szCs w:val="28"/>
          <w:lang w:val="en-IN"/>
        </w:rPr>
        <w:t>:</w:t>
      </w:r>
    </w:p>
    <w:p w14:paraId="5BDE608F">
      <w:pPr>
        <w:pStyle w:val="15"/>
        <w:numPr>
          <w:ilvl w:val="1"/>
          <w:numId w:val="11"/>
        </w:numPr>
        <w:tabs>
          <w:tab w:val="left" w:pos="885"/>
        </w:tabs>
        <w:spacing w:before="202" w:after="0" w:line="276" w:lineRule="auto"/>
        <w:ind w:left="885" w:right="163" w:hanging="360"/>
        <w:jc w:val="both"/>
        <w:rPr>
          <w:sz w:val="24"/>
        </w:rPr>
      </w:pPr>
      <w:r>
        <w:rPr>
          <w:b/>
          <w:sz w:val="24"/>
        </w:rPr>
        <w:t>Description</w:t>
      </w:r>
      <w:r>
        <w:rPr>
          <w:sz w:val="24"/>
        </w:rPr>
        <w:t>:</w:t>
      </w:r>
      <w:r>
        <w:rPr>
          <w:spacing w:val="-4"/>
          <w:sz w:val="24"/>
        </w:rPr>
        <w:t xml:space="preserve"> </w:t>
      </w:r>
      <w:r>
        <w:rPr>
          <w:sz w:val="24"/>
        </w:rPr>
        <w:t>Mining</w:t>
      </w:r>
      <w:r>
        <w:rPr>
          <w:spacing w:val="-5"/>
          <w:sz w:val="24"/>
        </w:rPr>
        <w:t xml:space="preserve"> </w:t>
      </w:r>
      <w:r>
        <w:rPr>
          <w:sz w:val="24"/>
        </w:rPr>
        <w:t>pools</w:t>
      </w:r>
      <w:r>
        <w:rPr>
          <w:spacing w:val="-4"/>
          <w:sz w:val="24"/>
        </w:rPr>
        <w:t xml:space="preserve"> </w:t>
      </w:r>
      <w:r>
        <w:rPr>
          <w:sz w:val="24"/>
        </w:rPr>
        <w:t>are</w:t>
      </w:r>
      <w:r>
        <w:rPr>
          <w:spacing w:val="-4"/>
          <w:sz w:val="24"/>
        </w:rPr>
        <w:t xml:space="preserve"> </w:t>
      </w:r>
      <w:r>
        <w:rPr>
          <w:sz w:val="24"/>
        </w:rPr>
        <w:t>collections</w:t>
      </w:r>
      <w:r>
        <w:rPr>
          <w:spacing w:val="-5"/>
          <w:sz w:val="24"/>
        </w:rPr>
        <w:t xml:space="preserve"> </w:t>
      </w:r>
      <w:r>
        <w:rPr>
          <w:sz w:val="24"/>
        </w:rPr>
        <w:t>of</w:t>
      </w:r>
      <w:r>
        <w:rPr>
          <w:spacing w:val="-6"/>
          <w:sz w:val="24"/>
        </w:rPr>
        <w:t xml:space="preserve"> </w:t>
      </w:r>
      <w:r>
        <w:rPr>
          <w:sz w:val="24"/>
        </w:rPr>
        <w:t>miners</w:t>
      </w:r>
      <w:r>
        <w:rPr>
          <w:spacing w:val="-5"/>
          <w:sz w:val="24"/>
        </w:rPr>
        <w:t xml:space="preserve"> </w:t>
      </w:r>
      <w:r>
        <w:rPr>
          <w:sz w:val="24"/>
        </w:rPr>
        <w:t>who</w:t>
      </w:r>
      <w:r>
        <w:rPr>
          <w:spacing w:val="-3"/>
          <w:sz w:val="24"/>
        </w:rPr>
        <w:t xml:space="preserve"> </w:t>
      </w:r>
      <w:r>
        <w:rPr>
          <w:sz w:val="24"/>
        </w:rPr>
        <w:t>combine</w:t>
      </w:r>
      <w:r>
        <w:rPr>
          <w:spacing w:val="-6"/>
          <w:sz w:val="24"/>
        </w:rPr>
        <w:t xml:space="preserve"> </w:t>
      </w:r>
      <w:r>
        <w:rPr>
          <w:sz w:val="24"/>
        </w:rPr>
        <w:t>their</w:t>
      </w:r>
      <w:r>
        <w:rPr>
          <w:spacing w:val="-6"/>
          <w:sz w:val="24"/>
        </w:rPr>
        <w:t xml:space="preserve"> </w:t>
      </w:r>
      <w:r>
        <w:rPr>
          <w:sz w:val="24"/>
        </w:rPr>
        <w:t>computational resources</w:t>
      </w:r>
      <w:r>
        <w:rPr>
          <w:spacing w:val="-12"/>
          <w:sz w:val="24"/>
        </w:rPr>
        <w:t xml:space="preserve"> </w:t>
      </w:r>
      <w:r>
        <w:rPr>
          <w:sz w:val="24"/>
        </w:rPr>
        <w:t>to</w:t>
      </w:r>
      <w:r>
        <w:rPr>
          <w:spacing w:val="-12"/>
          <w:sz w:val="24"/>
        </w:rPr>
        <w:t xml:space="preserve"> </w:t>
      </w:r>
      <w:r>
        <w:rPr>
          <w:sz w:val="24"/>
        </w:rPr>
        <w:t>improve</w:t>
      </w:r>
      <w:r>
        <w:rPr>
          <w:spacing w:val="-13"/>
          <w:sz w:val="24"/>
        </w:rPr>
        <w:t xml:space="preserve"> </w:t>
      </w:r>
      <w:r>
        <w:rPr>
          <w:sz w:val="24"/>
        </w:rPr>
        <w:t>the</w:t>
      </w:r>
      <w:r>
        <w:rPr>
          <w:spacing w:val="-8"/>
          <w:sz w:val="24"/>
        </w:rPr>
        <w:t xml:space="preserve"> </w:t>
      </w:r>
      <w:r>
        <w:rPr>
          <w:sz w:val="24"/>
        </w:rPr>
        <w:t>chances</w:t>
      </w:r>
      <w:r>
        <w:rPr>
          <w:spacing w:val="-12"/>
          <w:sz w:val="24"/>
        </w:rPr>
        <w:t xml:space="preserve"> </w:t>
      </w:r>
      <w:r>
        <w:rPr>
          <w:sz w:val="24"/>
        </w:rPr>
        <w:t>of</w:t>
      </w:r>
      <w:r>
        <w:rPr>
          <w:spacing w:val="-11"/>
          <w:sz w:val="24"/>
        </w:rPr>
        <w:t xml:space="preserve"> </w:t>
      </w:r>
      <w:r>
        <w:rPr>
          <w:sz w:val="24"/>
        </w:rPr>
        <w:t>solving</w:t>
      </w:r>
      <w:r>
        <w:rPr>
          <w:spacing w:val="-12"/>
          <w:sz w:val="24"/>
        </w:rPr>
        <w:t xml:space="preserve"> </w:t>
      </w:r>
      <w:r>
        <w:rPr>
          <w:sz w:val="24"/>
        </w:rPr>
        <w:t>blocks.</w:t>
      </w:r>
      <w:r>
        <w:rPr>
          <w:spacing w:val="-12"/>
          <w:sz w:val="24"/>
        </w:rPr>
        <w:t xml:space="preserve"> </w:t>
      </w:r>
      <w:r>
        <w:rPr>
          <w:sz w:val="24"/>
        </w:rPr>
        <w:t>If</w:t>
      </w:r>
      <w:r>
        <w:rPr>
          <w:spacing w:val="-11"/>
          <w:sz w:val="24"/>
        </w:rPr>
        <w:t xml:space="preserve"> </w:t>
      </w:r>
      <w:r>
        <w:rPr>
          <w:sz w:val="24"/>
        </w:rPr>
        <w:t>a</w:t>
      </w:r>
      <w:r>
        <w:rPr>
          <w:spacing w:val="-13"/>
          <w:sz w:val="24"/>
        </w:rPr>
        <w:t xml:space="preserve"> </w:t>
      </w:r>
      <w:r>
        <w:rPr>
          <w:sz w:val="24"/>
        </w:rPr>
        <w:t>malicious</w:t>
      </w:r>
      <w:r>
        <w:rPr>
          <w:spacing w:val="-10"/>
          <w:sz w:val="24"/>
        </w:rPr>
        <w:t xml:space="preserve"> </w:t>
      </w:r>
      <w:r>
        <w:rPr>
          <w:sz w:val="24"/>
        </w:rPr>
        <w:t>party</w:t>
      </w:r>
      <w:r>
        <w:rPr>
          <w:spacing w:val="-10"/>
          <w:sz w:val="24"/>
        </w:rPr>
        <w:t xml:space="preserve"> </w:t>
      </w:r>
      <w:r>
        <w:rPr>
          <w:sz w:val="24"/>
        </w:rPr>
        <w:t>controls</w:t>
      </w:r>
      <w:r>
        <w:rPr>
          <w:spacing w:val="-12"/>
          <w:sz w:val="24"/>
        </w:rPr>
        <w:t xml:space="preserve"> </w:t>
      </w:r>
      <w:r>
        <w:rPr>
          <w:sz w:val="24"/>
        </w:rPr>
        <w:t>a</w:t>
      </w:r>
      <w:r>
        <w:rPr>
          <w:spacing w:val="-13"/>
          <w:sz w:val="24"/>
        </w:rPr>
        <w:t xml:space="preserve"> </w:t>
      </w:r>
      <w:r>
        <w:rPr>
          <w:sz w:val="24"/>
        </w:rPr>
        <w:t xml:space="preserve">large portion of a mining pool, they could potentially manipulate the network’s mining </w:t>
      </w:r>
      <w:r>
        <w:rPr>
          <w:spacing w:val="-2"/>
          <w:sz w:val="24"/>
        </w:rPr>
        <w:t>process.</w:t>
      </w:r>
    </w:p>
    <w:p w14:paraId="058199B2">
      <w:pPr>
        <w:pStyle w:val="15"/>
        <w:numPr>
          <w:ilvl w:val="1"/>
          <w:numId w:val="11"/>
        </w:numPr>
        <w:tabs>
          <w:tab w:val="left" w:pos="885"/>
        </w:tabs>
        <w:spacing w:before="159" w:after="0" w:line="278" w:lineRule="auto"/>
        <w:ind w:left="885" w:right="167" w:hanging="360"/>
        <w:jc w:val="both"/>
        <w:rPr>
          <w:sz w:val="24"/>
        </w:rPr>
      </w:pPr>
      <w:r>
        <w:rPr>
          <w:b/>
          <w:sz w:val="24"/>
        </w:rPr>
        <w:t>Impact</w:t>
      </w:r>
      <w:r>
        <w:rPr>
          <w:sz w:val="24"/>
        </w:rPr>
        <w:t>: By controlling the majority of a pool, an attacker could influence the blockchain’s consensus process or engage in double-spending.</w:t>
      </w:r>
    </w:p>
    <w:p w14:paraId="5936DE50">
      <w:pPr>
        <w:pStyle w:val="2"/>
        <w:numPr>
          <w:ilvl w:val="0"/>
          <w:numId w:val="11"/>
        </w:numPr>
        <w:tabs>
          <w:tab w:val="left" w:pos="510"/>
        </w:tabs>
        <w:spacing w:before="156" w:after="0" w:line="240" w:lineRule="auto"/>
        <w:ind w:left="405" w:leftChars="0" w:right="0" w:rightChars="0" w:hanging="240" w:firstLineChars="0"/>
        <w:jc w:val="both"/>
        <w:rPr>
          <w:sz w:val="28"/>
          <w:szCs w:val="28"/>
        </w:rPr>
      </w:pPr>
      <w:r>
        <w:rPr>
          <w:sz w:val="28"/>
          <w:szCs w:val="28"/>
        </w:rPr>
        <w:t>Oracle</w:t>
      </w:r>
      <w:r>
        <w:rPr>
          <w:spacing w:val="-1"/>
          <w:sz w:val="28"/>
          <w:szCs w:val="28"/>
        </w:rPr>
        <w:t xml:space="preserve"> </w:t>
      </w:r>
      <w:r>
        <w:rPr>
          <w:spacing w:val="-2"/>
          <w:sz w:val="28"/>
          <w:szCs w:val="28"/>
        </w:rPr>
        <w:t>Manipulation</w:t>
      </w:r>
      <w:r>
        <w:rPr>
          <w:rFonts w:hint="default"/>
          <w:spacing w:val="-2"/>
          <w:sz w:val="28"/>
          <w:szCs w:val="28"/>
          <w:lang w:val="en-IN"/>
        </w:rPr>
        <w:t>:</w:t>
      </w:r>
    </w:p>
    <w:p w14:paraId="7F5EF231">
      <w:pPr>
        <w:pStyle w:val="15"/>
        <w:numPr>
          <w:ilvl w:val="1"/>
          <w:numId w:val="11"/>
        </w:numPr>
        <w:tabs>
          <w:tab w:val="left" w:pos="885"/>
        </w:tabs>
        <w:spacing w:before="202" w:after="0" w:line="276" w:lineRule="auto"/>
        <w:ind w:left="885" w:right="163" w:hanging="360"/>
        <w:jc w:val="both"/>
        <w:rPr>
          <w:sz w:val="24"/>
        </w:rPr>
      </w:pPr>
      <w:r>
        <w:rPr>
          <w:b/>
          <w:sz w:val="24"/>
        </w:rPr>
        <w:t>Description</w:t>
      </w:r>
      <w:r>
        <w:rPr>
          <w:sz w:val="24"/>
        </w:rPr>
        <w:t>: Oracles are external services that supply real-world data (e.g., stock prices,</w:t>
      </w:r>
      <w:r>
        <w:rPr>
          <w:spacing w:val="-15"/>
          <w:sz w:val="24"/>
        </w:rPr>
        <w:t xml:space="preserve"> </w:t>
      </w:r>
      <w:r>
        <w:rPr>
          <w:sz w:val="24"/>
        </w:rPr>
        <w:t>weather</w:t>
      </w:r>
      <w:r>
        <w:rPr>
          <w:spacing w:val="-15"/>
          <w:sz w:val="24"/>
        </w:rPr>
        <w:t xml:space="preserve"> </w:t>
      </w:r>
      <w:r>
        <w:rPr>
          <w:sz w:val="24"/>
        </w:rPr>
        <w:t>conditions)</w:t>
      </w:r>
      <w:r>
        <w:rPr>
          <w:spacing w:val="-15"/>
          <w:sz w:val="24"/>
        </w:rPr>
        <w:t xml:space="preserve"> </w:t>
      </w:r>
      <w:r>
        <w:rPr>
          <w:sz w:val="24"/>
        </w:rPr>
        <w:t>to</w:t>
      </w:r>
      <w:r>
        <w:rPr>
          <w:spacing w:val="-15"/>
          <w:sz w:val="24"/>
        </w:rPr>
        <w:t xml:space="preserve"> </w:t>
      </w:r>
      <w:r>
        <w:rPr>
          <w:sz w:val="24"/>
        </w:rPr>
        <w:t>smart</w:t>
      </w:r>
      <w:r>
        <w:rPr>
          <w:spacing w:val="-15"/>
          <w:sz w:val="24"/>
        </w:rPr>
        <w:t xml:space="preserve"> </w:t>
      </w:r>
      <w:r>
        <w:rPr>
          <w:sz w:val="24"/>
        </w:rPr>
        <w:t>contracts.</w:t>
      </w:r>
      <w:r>
        <w:rPr>
          <w:spacing w:val="-15"/>
          <w:sz w:val="24"/>
        </w:rPr>
        <w:t xml:space="preserve"> </w:t>
      </w:r>
      <w:r>
        <w:rPr>
          <w:sz w:val="24"/>
        </w:rPr>
        <w:t>If</w:t>
      </w:r>
      <w:r>
        <w:rPr>
          <w:spacing w:val="-15"/>
          <w:sz w:val="24"/>
        </w:rPr>
        <w:t xml:space="preserve"> </w:t>
      </w:r>
      <w:r>
        <w:rPr>
          <w:sz w:val="24"/>
        </w:rPr>
        <w:t>an</w:t>
      </w:r>
      <w:r>
        <w:rPr>
          <w:spacing w:val="-15"/>
          <w:sz w:val="24"/>
        </w:rPr>
        <w:t xml:space="preserve"> </w:t>
      </w:r>
      <w:r>
        <w:rPr>
          <w:sz w:val="24"/>
        </w:rPr>
        <w:t>attacker</w:t>
      </w:r>
      <w:r>
        <w:rPr>
          <w:spacing w:val="-15"/>
          <w:sz w:val="24"/>
        </w:rPr>
        <w:t xml:space="preserve"> </w:t>
      </w:r>
      <w:r>
        <w:rPr>
          <w:sz w:val="24"/>
        </w:rPr>
        <w:t>gains</w:t>
      </w:r>
      <w:r>
        <w:rPr>
          <w:spacing w:val="-15"/>
          <w:sz w:val="24"/>
        </w:rPr>
        <w:t xml:space="preserve"> </w:t>
      </w:r>
      <w:r>
        <w:rPr>
          <w:sz w:val="24"/>
        </w:rPr>
        <w:t>control</w:t>
      </w:r>
      <w:r>
        <w:rPr>
          <w:spacing w:val="-15"/>
          <w:sz w:val="24"/>
        </w:rPr>
        <w:t xml:space="preserve"> </w:t>
      </w:r>
      <w:r>
        <w:rPr>
          <w:sz w:val="24"/>
        </w:rPr>
        <w:t>over</w:t>
      </w:r>
      <w:r>
        <w:rPr>
          <w:spacing w:val="-15"/>
          <w:sz w:val="24"/>
        </w:rPr>
        <w:t xml:space="preserve"> </w:t>
      </w:r>
      <w:r>
        <w:rPr>
          <w:sz w:val="24"/>
        </w:rPr>
        <w:t>an</w:t>
      </w:r>
      <w:r>
        <w:rPr>
          <w:spacing w:val="-15"/>
          <w:sz w:val="24"/>
        </w:rPr>
        <w:t xml:space="preserve"> </w:t>
      </w:r>
      <w:r>
        <w:rPr>
          <w:sz w:val="24"/>
        </w:rPr>
        <w:t>oracle or manipulates the data provided, it could affect the outcomes of smart contracts.</w:t>
      </w:r>
    </w:p>
    <w:p w14:paraId="0378110D">
      <w:pPr>
        <w:pStyle w:val="15"/>
        <w:numPr>
          <w:ilvl w:val="1"/>
          <w:numId w:val="11"/>
        </w:numPr>
        <w:tabs>
          <w:tab w:val="left" w:pos="885"/>
        </w:tabs>
        <w:spacing w:before="159" w:after="0" w:line="276" w:lineRule="auto"/>
        <w:ind w:left="885" w:right="169" w:hanging="360"/>
        <w:jc w:val="both"/>
        <w:rPr>
          <w:sz w:val="24"/>
        </w:rPr>
      </w:pPr>
      <w:r>
        <w:rPr>
          <w:b/>
          <w:sz w:val="24"/>
        </w:rPr>
        <w:t>Impact</w:t>
      </w:r>
      <w:r>
        <w:rPr>
          <w:sz w:val="24"/>
        </w:rPr>
        <w:t>: This can lead to incorrect execution of contracts, financial loss, or manipulation of decentralized finance (DeFi) applications.</w:t>
      </w:r>
    </w:p>
    <w:p w14:paraId="3A0C2C51">
      <w:pPr>
        <w:pStyle w:val="2"/>
        <w:numPr>
          <w:ilvl w:val="0"/>
          <w:numId w:val="11"/>
        </w:numPr>
        <w:tabs>
          <w:tab w:val="left" w:pos="520"/>
        </w:tabs>
        <w:spacing w:before="160" w:after="0" w:line="240" w:lineRule="auto"/>
        <w:ind w:left="405" w:leftChars="0" w:right="0" w:rightChars="0" w:hanging="240" w:firstLineChars="0"/>
        <w:jc w:val="both"/>
        <w:rPr>
          <w:sz w:val="28"/>
          <w:szCs w:val="28"/>
        </w:rPr>
      </w:pPr>
      <w:r>
        <w:rPr>
          <w:spacing w:val="-2"/>
          <w:sz w:val="28"/>
          <w:szCs w:val="28"/>
        </w:rPr>
        <w:t>Timejacking</w:t>
      </w:r>
      <w:r>
        <w:rPr>
          <w:rFonts w:hint="default"/>
          <w:spacing w:val="-2"/>
          <w:sz w:val="28"/>
          <w:szCs w:val="28"/>
          <w:lang w:val="en-IN"/>
        </w:rPr>
        <w:t>:</w:t>
      </w:r>
    </w:p>
    <w:p w14:paraId="38092D83">
      <w:pPr>
        <w:pStyle w:val="15"/>
        <w:numPr>
          <w:ilvl w:val="1"/>
          <w:numId w:val="11"/>
        </w:numPr>
        <w:tabs>
          <w:tab w:val="left" w:pos="885"/>
        </w:tabs>
        <w:spacing w:before="202" w:after="0" w:line="276" w:lineRule="auto"/>
        <w:ind w:left="885" w:right="163" w:hanging="360"/>
        <w:jc w:val="both"/>
        <w:rPr>
          <w:sz w:val="24"/>
        </w:rPr>
      </w:pPr>
      <w:r>
        <w:rPr>
          <w:b/>
          <w:sz w:val="24"/>
        </w:rPr>
        <w:t>Description</w:t>
      </w:r>
      <w:r>
        <w:rPr>
          <w:sz w:val="24"/>
        </w:rPr>
        <w:t>:</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timejacking</w:t>
      </w:r>
      <w:r>
        <w:rPr>
          <w:spacing w:val="-15"/>
          <w:sz w:val="24"/>
        </w:rPr>
        <w:t xml:space="preserve"> </w:t>
      </w:r>
      <w:r>
        <w:rPr>
          <w:sz w:val="24"/>
        </w:rPr>
        <w:t>attack,</w:t>
      </w:r>
      <w:r>
        <w:rPr>
          <w:spacing w:val="-15"/>
          <w:sz w:val="24"/>
        </w:rPr>
        <w:t xml:space="preserve"> </w:t>
      </w:r>
      <w:r>
        <w:rPr>
          <w:sz w:val="24"/>
        </w:rPr>
        <w:t>the</w:t>
      </w:r>
      <w:r>
        <w:rPr>
          <w:spacing w:val="-15"/>
          <w:sz w:val="24"/>
        </w:rPr>
        <w:t xml:space="preserve"> </w:t>
      </w:r>
      <w:r>
        <w:rPr>
          <w:sz w:val="24"/>
        </w:rPr>
        <w:t>attacker</w:t>
      </w:r>
      <w:r>
        <w:rPr>
          <w:spacing w:val="-15"/>
          <w:sz w:val="24"/>
        </w:rPr>
        <w:t xml:space="preserve"> </w:t>
      </w:r>
      <w:r>
        <w:rPr>
          <w:sz w:val="24"/>
        </w:rPr>
        <w:t>manipulates</w:t>
      </w:r>
      <w:r>
        <w:rPr>
          <w:spacing w:val="-15"/>
          <w:sz w:val="24"/>
        </w:rPr>
        <w:t xml:space="preserve"> </w:t>
      </w:r>
      <w:r>
        <w:rPr>
          <w:sz w:val="24"/>
        </w:rPr>
        <w:t>or</w:t>
      </w:r>
      <w:r>
        <w:rPr>
          <w:spacing w:val="-15"/>
          <w:sz w:val="24"/>
        </w:rPr>
        <w:t xml:space="preserve"> </w:t>
      </w:r>
      <w:r>
        <w:rPr>
          <w:sz w:val="24"/>
        </w:rPr>
        <w:t>falsifies</w:t>
      </w:r>
      <w:r>
        <w:rPr>
          <w:spacing w:val="-15"/>
          <w:sz w:val="24"/>
        </w:rPr>
        <w:t xml:space="preserve"> </w:t>
      </w:r>
      <w:r>
        <w:rPr>
          <w:sz w:val="24"/>
        </w:rPr>
        <w:t>the</w:t>
      </w:r>
      <w:r>
        <w:rPr>
          <w:spacing w:val="-15"/>
          <w:sz w:val="24"/>
        </w:rPr>
        <w:t xml:space="preserve"> </w:t>
      </w:r>
      <w:r>
        <w:rPr>
          <w:sz w:val="24"/>
        </w:rPr>
        <w:t>timestamp of</w:t>
      </w:r>
      <w:r>
        <w:rPr>
          <w:spacing w:val="-8"/>
          <w:sz w:val="24"/>
        </w:rPr>
        <w:t xml:space="preserve"> </w:t>
      </w:r>
      <w:r>
        <w:rPr>
          <w:sz w:val="24"/>
        </w:rPr>
        <w:t>blocks</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blockchain.</w:t>
      </w:r>
      <w:r>
        <w:rPr>
          <w:spacing w:val="-12"/>
          <w:sz w:val="24"/>
        </w:rPr>
        <w:t xml:space="preserve"> </w:t>
      </w:r>
      <w:r>
        <w:rPr>
          <w:sz w:val="24"/>
        </w:rPr>
        <w:t>This</w:t>
      </w:r>
      <w:r>
        <w:rPr>
          <w:spacing w:val="-7"/>
          <w:sz w:val="24"/>
        </w:rPr>
        <w:t xml:space="preserve"> </w:t>
      </w:r>
      <w:r>
        <w:rPr>
          <w:sz w:val="24"/>
        </w:rPr>
        <w:t>can</w:t>
      </w:r>
      <w:r>
        <w:rPr>
          <w:spacing w:val="-7"/>
          <w:sz w:val="24"/>
        </w:rPr>
        <w:t xml:space="preserve"> </w:t>
      </w:r>
      <w:r>
        <w:rPr>
          <w:sz w:val="24"/>
        </w:rPr>
        <w:t>be</w:t>
      </w:r>
      <w:r>
        <w:rPr>
          <w:spacing w:val="-8"/>
          <w:sz w:val="24"/>
        </w:rPr>
        <w:t xml:space="preserve"> </w:t>
      </w:r>
      <w:r>
        <w:rPr>
          <w:sz w:val="24"/>
        </w:rPr>
        <w:t>done</w:t>
      </w:r>
      <w:r>
        <w:rPr>
          <w:spacing w:val="-8"/>
          <w:sz w:val="24"/>
        </w:rPr>
        <w:t xml:space="preserve"> </w:t>
      </w:r>
      <w:r>
        <w:rPr>
          <w:sz w:val="24"/>
        </w:rPr>
        <w:t>by</w:t>
      </w:r>
      <w:r>
        <w:rPr>
          <w:spacing w:val="-5"/>
          <w:sz w:val="24"/>
        </w:rPr>
        <w:t xml:space="preserve"> </w:t>
      </w:r>
      <w:r>
        <w:rPr>
          <w:sz w:val="24"/>
        </w:rPr>
        <w:t>exploiting</w:t>
      </w:r>
      <w:r>
        <w:rPr>
          <w:spacing w:val="-7"/>
          <w:sz w:val="24"/>
        </w:rPr>
        <w:t xml:space="preserve"> </w:t>
      </w:r>
      <w:r>
        <w:rPr>
          <w:sz w:val="24"/>
        </w:rPr>
        <w:t>the</w:t>
      </w:r>
      <w:r>
        <w:rPr>
          <w:spacing w:val="-8"/>
          <w:sz w:val="24"/>
        </w:rPr>
        <w:t xml:space="preserve"> </w:t>
      </w:r>
      <w:r>
        <w:rPr>
          <w:sz w:val="24"/>
        </w:rPr>
        <w:t>time</w:t>
      </w:r>
      <w:r>
        <w:rPr>
          <w:spacing w:val="-8"/>
          <w:sz w:val="24"/>
        </w:rPr>
        <w:t xml:space="preserve"> </w:t>
      </w:r>
      <w:r>
        <w:rPr>
          <w:sz w:val="24"/>
        </w:rPr>
        <w:t>synchronization</w:t>
      </w:r>
      <w:r>
        <w:rPr>
          <w:spacing w:val="-7"/>
          <w:sz w:val="24"/>
        </w:rPr>
        <w:t xml:space="preserve"> </w:t>
      </w:r>
      <w:r>
        <w:rPr>
          <w:sz w:val="24"/>
        </w:rPr>
        <w:t>of nodes or controlling the network's view of time.</w:t>
      </w:r>
    </w:p>
    <w:p w14:paraId="46871E16">
      <w:pPr>
        <w:pStyle w:val="15"/>
        <w:numPr>
          <w:ilvl w:val="1"/>
          <w:numId w:val="11"/>
        </w:numPr>
        <w:tabs>
          <w:tab w:val="left" w:pos="885"/>
        </w:tabs>
        <w:spacing w:before="159" w:after="0" w:line="278" w:lineRule="auto"/>
        <w:ind w:left="885" w:right="166" w:hanging="360"/>
        <w:jc w:val="both"/>
        <w:rPr>
          <w:sz w:val="24"/>
        </w:rPr>
      </w:pPr>
      <w:r>
        <w:rPr>
          <w:b/>
          <w:sz w:val="24"/>
        </w:rPr>
        <w:t>Impact</w:t>
      </w:r>
      <w:r>
        <w:rPr>
          <w:sz w:val="24"/>
        </w:rPr>
        <w:t>: Timejacking can disrupt the order of blocks or affect the consensus, causing delays or inconsistencies in transaction processing.</w:t>
      </w:r>
    </w:p>
    <w:p w14:paraId="2B7EB172">
      <w:pPr>
        <w:pStyle w:val="2"/>
        <w:numPr>
          <w:ilvl w:val="0"/>
          <w:numId w:val="11"/>
        </w:numPr>
        <w:tabs>
          <w:tab w:val="left" w:pos="525"/>
        </w:tabs>
        <w:spacing w:before="154" w:after="0" w:line="240" w:lineRule="auto"/>
        <w:ind w:left="405" w:leftChars="0" w:right="0" w:rightChars="0" w:hanging="240" w:firstLineChars="0"/>
        <w:jc w:val="both"/>
        <w:rPr>
          <w:sz w:val="28"/>
          <w:szCs w:val="28"/>
        </w:rPr>
      </w:pPr>
      <w:r>
        <w:rPr>
          <w:rFonts w:hint="default"/>
          <w:sz w:val="28"/>
          <w:szCs w:val="28"/>
          <w:lang w:val="en-IN"/>
        </w:rPr>
        <w:t xml:space="preserve"> </w:t>
      </w:r>
      <w:r>
        <w:rPr>
          <w:sz w:val="28"/>
          <w:szCs w:val="28"/>
        </w:rPr>
        <w:t>Quantum</w:t>
      </w:r>
      <w:r>
        <w:rPr>
          <w:spacing w:val="-4"/>
          <w:sz w:val="28"/>
          <w:szCs w:val="28"/>
        </w:rPr>
        <w:t xml:space="preserve"> </w:t>
      </w:r>
      <w:r>
        <w:rPr>
          <w:sz w:val="28"/>
          <w:szCs w:val="28"/>
        </w:rPr>
        <w:t>Computing</w:t>
      </w:r>
      <w:r>
        <w:rPr>
          <w:spacing w:val="-8"/>
          <w:sz w:val="28"/>
          <w:szCs w:val="28"/>
        </w:rPr>
        <w:t xml:space="preserve"> </w:t>
      </w:r>
      <w:r>
        <w:rPr>
          <w:spacing w:val="-2"/>
          <w:sz w:val="28"/>
          <w:szCs w:val="28"/>
        </w:rPr>
        <w:t>Threat</w:t>
      </w:r>
      <w:r>
        <w:rPr>
          <w:rFonts w:hint="default"/>
          <w:spacing w:val="-2"/>
          <w:sz w:val="28"/>
          <w:szCs w:val="28"/>
          <w:lang w:val="en-IN"/>
        </w:rPr>
        <w:t>:</w:t>
      </w:r>
    </w:p>
    <w:p w14:paraId="2614D804">
      <w:pPr>
        <w:pStyle w:val="15"/>
        <w:numPr>
          <w:ilvl w:val="1"/>
          <w:numId w:val="11"/>
        </w:numPr>
        <w:tabs>
          <w:tab w:val="left" w:pos="885"/>
        </w:tabs>
        <w:spacing w:before="202" w:after="0" w:line="276" w:lineRule="auto"/>
        <w:ind w:left="885" w:right="165" w:hanging="360"/>
        <w:jc w:val="both"/>
        <w:rPr>
          <w:sz w:val="24"/>
        </w:rPr>
      </w:pPr>
      <w:r>
        <w:rPr>
          <w:b/>
          <w:sz w:val="24"/>
        </w:rPr>
        <w:t>Description</w:t>
      </w:r>
      <w:r>
        <w:rPr>
          <w:sz w:val="24"/>
        </w:rPr>
        <w:t>: Quantum computers, once they become powerful enough, could potentially break the cryptographic algorithms that secure blockchain networks (e.g., breaking elliptic curve cryptography).</w:t>
      </w:r>
    </w:p>
    <w:p w14:paraId="27CFF914">
      <w:pPr>
        <w:pStyle w:val="15"/>
        <w:numPr>
          <w:ilvl w:val="1"/>
          <w:numId w:val="11"/>
        </w:numPr>
        <w:tabs>
          <w:tab w:val="left" w:pos="885"/>
        </w:tabs>
        <w:spacing w:before="161" w:after="0" w:line="276" w:lineRule="auto"/>
        <w:ind w:left="885" w:right="168" w:hanging="360"/>
        <w:jc w:val="both"/>
        <w:rPr>
          <w:rFonts w:hint="default"/>
          <w:sz w:val="24"/>
          <w:lang w:val="en-IN"/>
        </w:rPr>
      </w:pPr>
      <w:r>
        <w:rPr>
          <w:b/>
          <w:sz w:val="24"/>
        </w:rPr>
        <w:t>Impact</w:t>
      </w:r>
      <w:r>
        <w:rPr>
          <w:sz w:val="24"/>
        </w:rPr>
        <w:t>: This could compromise the security of private keys and enable attackers to forge signatures, manipulate blockchain records, or steal funds.</w:t>
      </w:r>
    </w:p>
    <w:p w14:paraId="3971D8E6">
      <w:pPr>
        <w:pStyle w:val="2"/>
        <w:numPr>
          <w:ilvl w:val="0"/>
          <w:numId w:val="0"/>
        </w:numPr>
        <w:tabs>
          <w:tab w:val="left" w:pos="525"/>
        </w:tabs>
        <w:spacing w:before="80" w:after="0" w:line="240" w:lineRule="auto"/>
        <w:ind w:left="165" w:leftChars="0" w:right="0" w:rightChars="0"/>
        <w:jc w:val="both"/>
        <w:rPr>
          <w:rFonts w:hint="default"/>
          <w:sz w:val="28"/>
          <w:szCs w:val="28"/>
          <w:lang w:val="en-IN"/>
        </w:rPr>
      </w:pPr>
      <w:r>
        <w:rPr>
          <w:rFonts w:hint="default"/>
          <w:sz w:val="28"/>
          <w:szCs w:val="28"/>
          <w:lang w:val="en-IN"/>
        </w:rPr>
        <w:t xml:space="preserve">13. </w:t>
      </w:r>
      <w:r>
        <w:rPr>
          <w:sz w:val="28"/>
          <w:szCs w:val="28"/>
        </w:rPr>
        <w:t>Privacy</w:t>
      </w:r>
      <w:r>
        <w:rPr>
          <w:spacing w:val="-7"/>
          <w:sz w:val="28"/>
          <w:szCs w:val="28"/>
        </w:rPr>
        <w:t xml:space="preserve"> </w:t>
      </w:r>
      <w:r>
        <w:rPr>
          <w:sz w:val="28"/>
          <w:szCs w:val="28"/>
        </w:rPr>
        <w:t>Issues</w:t>
      </w:r>
      <w:r>
        <w:rPr>
          <w:spacing w:val="-6"/>
          <w:sz w:val="28"/>
          <w:szCs w:val="28"/>
        </w:rPr>
        <w:t xml:space="preserve"> </w:t>
      </w:r>
      <w:r>
        <w:rPr>
          <w:sz w:val="28"/>
          <w:szCs w:val="28"/>
        </w:rPr>
        <w:t>(e.g.,</w:t>
      </w:r>
      <w:r>
        <w:rPr>
          <w:spacing w:val="-2"/>
          <w:sz w:val="28"/>
          <w:szCs w:val="28"/>
        </w:rPr>
        <w:t xml:space="preserve"> </w:t>
      </w:r>
      <w:r>
        <w:rPr>
          <w:sz w:val="28"/>
          <w:szCs w:val="28"/>
        </w:rPr>
        <w:t>Deanonymization</w:t>
      </w:r>
      <w:r>
        <w:rPr>
          <w:spacing w:val="-15"/>
          <w:sz w:val="28"/>
          <w:szCs w:val="28"/>
        </w:rPr>
        <w:t xml:space="preserve"> </w:t>
      </w:r>
      <w:r>
        <w:rPr>
          <w:spacing w:val="-2"/>
          <w:sz w:val="28"/>
          <w:szCs w:val="28"/>
        </w:rPr>
        <w:t>Attacks)</w:t>
      </w:r>
      <w:r>
        <w:rPr>
          <w:rFonts w:hint="default"/>
          <w:spacing w:val="-2"/>
          <w:sz w:val="28"/>
          <w:szCs w:val="28"/>
          <w:lang w:val="en-IN"/>
        </w:rPr>
        <w:t>:</w:t>
      </w:r>
    </w:p>
    <w:p w14:paraId="745D248F">
      <w:pPr>
        <w:pStyle w:val="15"/>
        <w:numPr>
          <w:ilvl w:val="1"/>
          <w:numId w:val="11"/>
        </w:numPr>
        <w:tabs>
          <w:tab w:val="left" w:pos="885"/>
        </w:tabs>
        <w:spacing w:before="202" w:after="0" w:line="276" w:lineRule="auto"/>
        <w:ind w:left="885" w:right="162" w:hanging="360"/>
        <w:jc w:val="both"/>
        <w:rPr>
          <w:sz w:val="24"/>
        </w:rPr>
      </w:pPr>
      <w:r>
        <w:rPr>
          <w:b/>
          <w:sz w:val="24"/>
        </w:rPr>
        <w:t>Description</w:t>
      </w:r>
      <w:r>
        <w:rPr>
          <w:sz w:val="24"/>
        </w:rPr>
        <w:t>:</w:t>
      </w:r>
      <w:r>
        <w:rPr>
          <w:spacing w:val="-15"/>
          <w:sz w:val="24"/>
        </w:rPr>
        <w:t xml:space="preserve"> </w:t>
      </w:r>
      <w:r>
        <w:rPr>
          <w:sz w:val="24"/>
        </w:rPr>
        <w:t>Blockchain</w:t>
      </w:r>
      <w:r>
        <w:rPr>
          <w:spacing w:val="-15"/>
          <w:sz w:val="24"/>
        </w:rPr>
        <w:t xml:space="preserve"> </w:t>
      </w:r>
      <w:r>
        <w:rPr>
          <w:sz w:val="24"/>
        </w:rPr>
        <w:t>transactions,</w:t>
      </w:r>
      <w:r>
        <w:rPr>
          <w:spacing w:val="-14"/>
          <w:sz w:val="24"/>
        </w:rPr>
        <w:t xml:space="preserve"> </w:t>
      </w:r>
      <w:r>
        <w:rPr>
          <w:sz w:val="24"/>
        </w:rPr>
        <w:t>especially</w:t>
      </w:r>
      <w:r>
        <w:rPr>
          <w:spacing w:val="-15"/>
          <w:sz w:val="24"/>
        </w:rPr>
        <w:t xml:space="preserve"> </w:t>
      </w:r>
      <w:r>
        <w:rPr>
          <w:sz w:val="24"/>
        </w:rPr>
        <w:t>in</w:t>
      </w:r>
      <w:r>
        <w:rPr>
          <w:spacing w:val="-14"/>
          <w:sz w:val="24"/>
        </w:rPr>
        <w:t xml:space="preserve"> </w:t>
      </w:r>
      <w:r>
        <w:rPr>
          <w:sz w:val="24"/>
        </w:rPr>
        <w:t>public</w:t>
      </w:r>
      <w:r>
        <w:rPr>
          <w:spacing w:val="-15"/>
          <w:sz w:val="24"/>
        </w:rPr>
        <w:t xml:space="preserve"> </w:t>
      </w:r>
      <w:r>
        <w:rPr>
          <w:sz w:val="24"/>
        </w:rPr>
        <w:t>blockchains</w:t>
      </w:r>
      <w:r>
        <w:rPr>
          <w:spacing w:val="-15"/>
          <w:sz w:val="24"/>
        </w:rPr>
        <w:t xml:space="preserve"> </w:t>
      </w:r>
      <w:r>
        <w:rPr>
          <w:sz w:val="24"/>
        </w:rPr>
        <w:t>like</w:t>
      </w:r>
      <w:r>
        <w:rPr>
          <w:spacing w:val="-15"/>
          <w:sz w:val="24"/>
        </w:rPr>
        <w:t xml:space="preserve"> </w:t>
      </w:r>
      <w:r>
        <w:rPr>
          <w:sz w:val="24"/>
        </w:rPr>
        <w:t>Bitcoin,</w:t>
      </w:r>
      <w:r>
        <w:rPr>
          <w:spacing w:val="-15"/>
          <w:sz w:val="24"/>
        </w:rPr>
        <w:t xml:space="preserve"> </w:t>
      </w:r>
      <w:r>
        <w:rPr>
          <w:sz w:val="24"/>
        </w:rPr>
        <w:t>are pseudonymous</w:t>
      </w:r>
      <w:r>
        <w:rPr>
          <w:spacing w:val="-15"/>
          <w:sz w:val="24"/>
        </w:rPr>
        <w:t xml:space="preserve"> </w:t>
      </w:r>
      <w:r>
        <w:rPr>
          <w:sz w:val="24"/>
        </w:rPr>
        <w:t>rather</w:t>
      </w:r>
      <w:r>
        <w:rPr>
          <w:spacing w:val="-15"/>
          <w:sz w:val="24"/>
        </w:rPr>
        <w:t xml:space="preserve"> </w:t>
      </w:r>
      <w:r>
        <w:rPr>
          <w:sz w:val="24"/>
        </w:rPr>
        <w:t>than</w:t>
      </w:r>
      <w:r>
        <w:rPr>
          <w:spacing w:val="-15"/>
          <w:sz w:val="24"/>
        </w:rPr>
        <w:t xml:space="preserve"> </w:t>
      </w:r>
      <w:r>
        <w:rPr>
          <w:sz w:val="24"/>
        </w:rPr>
        <w:t>truly</w:t>
      </w:r>
      <w:r>
        <w:rPr>
          <w:spacing w:val="-15"/>
          <w:sz w:val="24"/>
        </w:rPr>
        <w:t xml:space="preserve"> </w:t>
      </w:r>
      <w:r>
        <w:rPr>
          <w:sz w:val="24"/>
        </w:rPr>
        <w:t>anonymous.</w:t>
      </w:r>
      <w:r>
        <w:rPr>
          <w:spacing w:val="-15"/>
          <w:sz w:val="24"/>
        </w:rPr>
        <w:t xml:space="preserve"> </w:t>
      </w:r>
      <w:r>
        <w:rPr>
          <w:sz w:val="24"/>
        </w:rPr>
        <w:t>Advanced</w:t>
      </w:r>
      <w:r>
        <w:rPr>
          <w:spacing w:val="-15"/>
          <w:sz w:val="24"/>
        </w:rPr>
        <w:t xml:space="preserve"> </w:t>
      </w:r>
      <w:r>
        <w:rPr>
          <w:sz w:val="24"/>
        </w:rPr>
        <w:t>techniques</w:t>
      </w:r>
      <w:r>
        <w:rPr>
          <w:spacing w:val="-15"/>
          <w:sz w:val="24"/>
        </w:rPr>
        <w:t xml:space="preserve"> </w:t>
      </w:r>
      <w:r>
        <w:rPr>
          <w:sz w:val="24"/>
        </w:rPr>
        <w:t>could</w:t>
      </w:r>
      <w:r>
        <w:rPr>
          <w:spacing w:val="-15"/>
          <w:sz w:val="24"/>
        </w:rPr>
        <w:t xml:space="preserve"> </w:t>
      </w:r>
      <w:r>
        <w:rPr>
          <w:sz w:val="24"/>
        </w:rPr>
        <w:t>de-anonymize participants by linking transactions with real-world identities.</w:t>
      </w:r>
    </w:p>
    <w:p w14:paraId="66CE8F4A">
      <w:pPr>
        <w:pStyle w:val="15"/>
        <w:numPr>
          <w:ilvl w:val="1"/>
          <w:numId w:val="11"/>
        </w:numPr>
        <w:tabs>
          <w:tab w:val="left" w:pos="885"/>
        </w:tabs>
        <w:spacing w:before="159" w:after="0" w:line="278" w:lineRule="auto"/>
        <w:ind w:left="885" w:right="170" w:hanging="360"/>
        <w:jc w:val="both"/>
        <w:rPr>
          <w:sz w:val="24"/>
        </w:rPr>
      </w:pPr>
      <w:r>
        <w:rPr>
          <w:b/>
          <w:sz w:val="24"/>
        </w:rPr>
        <w:t>Impact</w:t>
      </w:r>
      <w:r>
        <w:rPr>
          <w:sz w:val="24"/>
        </w:rPr>
        <w:t>: This could expose the identities of users, violating privacy and potentially leading to theft, blackmail, or other privacy-related issues.</w:t>
      </w:r>
    </w:p>
    <w:p w14:paraId="39D54A59">
      <w:pPr>
        <w:pStyle w:val="15"/>
        <w:numPr>
          <w:numId w:val="0"/>
        </w:numPr>
        <w:tabs>
          <w:tab w:val="left" w:pos="885"/>
        </w:tabs>
        <w:spacing w:before="159" w:after="0" w:line="278" w:lineRule="auto"/>
        <w:ind w:right="170" w:rightChars="0"/>
        <w:jc w:val="both"/>
        <w:rPr>
          <w:sz w:val="24"/>
        </w:rPr>
      </w:pPr>
    </w:p>
    <w:p w14:paraId="03AB4E87">
      <w:pPr>
        <w:pStyle w:val="15"/>
        <w:numPr>
          <w:numId w:val="0"/>
        </w:numPr>
        <w:tabs>
          <w:tab w:val="left" w:pos="885"/>
        </w:tabs>
        <w:spacing w:before="159" w:after="0" w:line="278" w:lineRule="auto"/>
        <w:ind w:right="170" w:rightChars="0"/>
        <w:jc w:val="both"/>
        <w:rPr>
          <w:sz w:val="24"/>
        </w:rPr>
      </w:pPr>
    </w:p>
    <w:p w14:paraId="17F99455">
      <w:pPr>
        <w:pStyle w:val="2"/>
        <w:spacing w:before="251"/>
        <w:ind w:left="0" w:leftChars="0" w:firstLine="0" w:firstLineChars="0"/>
        <w:jc w:val="both"/>
        <w:rPr>
          <w:sz w:val="28"/>
          <w:szCs w:val="28"/>
        </w:rPr>
      </w:pPr>
      <w:r>
        <w:rPr>
          <w:sz w:val="28"/>
          <w:szCs w:val="28"/>
        </w:rPr>
        <w:t>Mitigation</w:t>
      </w:r>
      <w:r>
        <w:rPr>
          <w:spacing w:val="-4"/>
          <w:sz w:val="28"/>
          <w:szCs w:val="28"/>
        </w:rPr>
        <w:t xml:space="preserve"> </w:t>
      </w:r>
      <w:r>
        <w:rPr>
          <w:sz w:val="28"/>
          <w:szCs w:val="28"/>
        </w:rPr>
        <w:t>Strategies</w:t>
      </w:r>
      <w:r>
        <w:rPr>
          <w:spacing w:val="-5"/>
          <w:sz w:val="28"/>
          <w:szCs w:val="28"/>
        </w:rPr>
        <w:t xml:space="preserve"> </w:t>
      </w:r>
      <w:r>
        <w:rPr>
          <w:sz w:val="28"/>
          <w:szCs w:val="28"/>
        </w:rPr>
        <w:t>for</w:t>
      </w:r>
      <w:r>
        <w:rPr>
          <w:spacing w:val="-8"/>
          <w:sz w:val="28"/>
          <w:szCs w:val="28"/>
        </w:rPr>
        <w:t xml:space="preserve"> </w:t>
      </w:r>
      <w:r>
        <w:rPr>
          <w:sz w:val="28"/>
          <w:szCs w:val="28"/>
        </w:rPr>
        <w:t>Blockchain</w:t>
      </w:r>
      <w:r>
        <w:rPr>
          <w:spacing w:val="-10"/>
          <w:sz w:val="28"/>
          <w:szCs w:val="28"/>
        </w:rPr>
        <w:t xml:space="preserve"> </w:t>
      </w:r>
      <w:r>
        <w:rPr>
          <w:spacing w:val="-2"/>
          <w:sz w:val="28"/>
          <w:szCs w:val="28"/>
        </w:rPr>
        <w:t>Threats:</w:t>
      </w:r>
    </w:p>
    <w:p w14:paraId="76DDACAF">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Decentralization</w:t>
      </w:r>
      <w:r>
        <w:rPr>
          <w:sz w:val="24"/>
          <w:szCs w:val="20"/>
        </w:rPr>
        <w:t>: Ensure a high level of decentralization in mining, staking, and validation to reduce the risk of 51% attacks.</w:t>
      </w:r>
    </w:p>
    <w:p w14:paraId="56C2B0BD">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Multi-Signature Wallets</w:t>
      </w:r>
      <w:r>
        <w:rPr>
          <w:sz w:val="24"/>
          <w:szCs w:val="20"/>
        </w:rPr>
        <w:t>: Use multi-signature wallets to add layers of security, especially for larger amounts of cryptocurrency.</w:t>
      </w:r>
    </w:p>
    <w:p w14:paraId="06987458">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Up-to-Date Consensus Mechanisms</w:t>
      </w:r>
      <w:r>
        <w:rPr>
          <w:sz w:val="24"/>
          <w:szCs w:val="20"/>
        </w:rPr>
        <w:t>:</w:t>
      </w:r>
      <w:r>
        <w:rPr>
          <w:spacing w:val="-8"/>
          <w:sz w:val="24"/>
          <w:szCs w:val="20"/>
        </w:rPr>
        <w:t xml:space="preserve"> </w:t>
      </w:r>
      <w:r>
        <w:rPr>
          <w:sz w:val="24"/>
          <w:szCs w:val="20"/>
        </w:rPr>
        <w:t xml:space="preserve">Adopt consensus mechanisms with high levels of security (e.g., Proof-of-Stake or Delegated Proof-of-Stake) to reduce the risk of </w:t>
      </w:r>
      <w:r>
        <w:rPr>
          <w:spacing w:val="-2"/>
          <w:sz w:val="24"/>
          <w:szCs w:val="20"/>
        </w:rPr>
        <w:t>centralization.</w:t>
      </w:r>
    </w:p>
    <w:p w14:paraId="7D7DD89A">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Smart</w:t>
      </w:r>
      <w:r>
        <w:rPr>
          <w:b/>
          <w:spacing w:val="-2"/>
          <w:sz w:val="24"/>
          <w:szCs w:val="20"/>
        </w:rPr>
        <w:t xml:space="preserve"> </w:t>
      </w:r>
      <w:r>
        <w:rPr>
          <w:b/>
          <w:sz w:val="24"/>
          <w:szCs w:val="20"/>
        </w:rPr>
        <w:t>Contract</w:t>
      </w:r>
      <w:r>
        <w:rPr>
          <w:b/>
          <w:spacing w:val="-14"/>
          <w:sz w:val="24"/>
          <w:szCs w:val="20"/>
        </w:rPr>
        <w:t xml:space="preserve"> </w:t>
      </w:r>
      <w:r>
        <w:rPr>
          <w:b/>
          <w:sz w:val="24"/>
          <w:szCs w:val="20"/>
        </w:rPr>
        <w:t>Audits</w:t>
      </w:r>
      <w:r>
        <w:rPr>
          <w:sz w:val="24"/>
          <w:szCs w:val="20"/>
        </w:rPr>
        <w:t>:</w:t>
      </w:r>
      <w:r>
        <w:rPr>
          <w:spacing w:val="-2"/>
          <w:sz w:val="24"/>
          <w:szCs w:val="20"/>
        </w:rPr>
        <w:t xml:space="preserve"> </w:t>
      </w:r>
      <w:r>
        <w:rPr>
          <w:sz w:val="24"/>
          <w:szCs w:val="20"/>
        </w:rPr>
        <w:t>Regularly</w:t>
      </w:r>
      <w:r>
        <w:rPr>
          <w:spacing w:val="-1"/>
          <w:sz w:val="24"/>
          <w:szCs w:val="20"/>
        </w:rPr>
        <w:t xml:space="preserve"> </w:t>
      </w:r>
      <w:r>
        <w:rPr>
          <w:sz w:val="24"/>
          <w:szCs w:val="20"/>
        </w:rPr>
        <w:t>audit</w:t>
      </w:r>
      <w:r>
        <w:rPr>
          <w:spacing w:val="-2"/>
          <w:sz w:val="24"/>
          <w:szCs w:val="20"/>
        </w:rPr>
        <w:t xml:space="preserve"> </w:t>
      </w:r>
      <w:r>
        <w:rPr>
          <w:sz w:val="24"/>
          <w:szCs w:val="20"/>
        </w:rPr>
        <w:t>and</w:t>
      </w:r>
      <w:r>
        <w:rPr>
          <w:spacing w:val="-1"/>
          <w:sz w:val="24"/>
          <w:szCs w:val="20"/>
        </w:rPr>
        <w:t xml:space="preserve"> </w:t>
      </w:r>
      <w:r>
        <w:rPr>
          <w:sz w:val="24"/>
          <w:szCs w:val="20"/>
        </w:rPr>
        <w:t>test smart</w:t>
      </w:r>
      <w:r>
        <w:rPr>
          <w:spacing w:val="-1"/>
          <w:sz w:val="24"/>
          <w:szCs w:val="20"/>
        </w:rPr>
        <w:t xml:space="preserve"> </w:t>
      </w:r>
      <w:r>
        <w:rPr>
          <w:sz w:val="24"/>
          <w:szCs w:val="20"/>
        </w:rPr>
        <w:t>contracts</w:t>
      </w:r>
      <w:r>
        <w:rPr>
          <w:spacing w:val="-3"/>
          <w:sz w:val="24"/>
          <w:szCs w:val="20"/>
        </w:rPr>
        <w:t xml:space="preserve"> </w:t>
      </w:r>
      <w:r>
        <w:rPr>
          <w:sz w:val="24"/>
          <w:szCs w:val="20"/>
        </w:rPr>
        <w:t>for</w:t>
      </w:r>
      <w:r>
        <w:rPr>
          <w:spacing w:val="-1"/>
          <w:sz w:val="24"/>
          <w:szCs w:val="20"/>
        </w:rPr>
        <w:t xml:space="preserve"> </w:t>
      </w:r>
      <w:r>
        <w:rPr>
          <w:spacing w:val="-2"/>
          <w:sz w:val="24"/>
          <w:szCs w:val="20"/>
        </w:rPr>
        <w:t>vulnerabilities.</w:t>
      </w:r>
    </w:p>
    <w:p w14:paraId="7E522035">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Private Key Management</w:t>
      </w:r>
      <w:r>
        <w:rPr>
          <w:sz w:val="24"/>
          <w:szCs w:val="20"/>
        </w:rPr>
        <w:t>: Use hardware wallets or other secure methods for managing private keys.</w:t>
      </w:r>
    </w:p>
    <w:p w14:paraId="3162479A">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Network Monitoring</w:t>
      </w:r>
      <w:r>
        <w:rPr>
          <w:sz w:val="24"/>
          <w:szCs w:val="20"/>
        </w:rPr>
        <w:t>: Continuously monitor the network for signs of DDoS attacks, anomalous activities, or other signs of manipulation.</w:t>
      </w:r>
    </w:p>
    <w:p w14:paraId="6D7F0082">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Quantum-Resistant Algorithms</w:t>
      </w:r>
      <w:r>
        <w:rPr>
          <w:sz w:val="24"/>
          <w:szCs w:val="20"/>
        </w:rPr>
        <w:t>: Research and adopt quantum-resistant cryptographic techniques to future-proof blockchain systems.</w:t>
      </w:r>
    </w:p>
    <w:p w14:paraId="4E49B79D">
      <w:pPr>
        <w:pStyle w:val="15"/>
        <w:numPr>
          <w:ilvl w:val="0"/>
          <w:numId w:val="12"/>
        </w:numPr>
        <w:tabs>
          <w:tab w:val="left" w:pos="885"/>
        </w:tabs>
        <w:spacing w:before="201" w:after="0" w:line="276" w:lineRule="auto"/>
        <w:ind w:left="525" w:leftChars="0" w:right="167" w:rightChars="0"/>
        <w:jc w:val="both"/>
        <w:rPr>
          <w:sz w:val="24"/>
          <w:szCs w:val="20"/>
        </w:rPr>
      </w:pPr>
      <w:r>
        <w:rPr>
          <w:b/>
          <w:sz w:val="24"/>
          <w:szCs w:val="20"/>
        </w:rPr>
        <w:t>Consensus and Fork Protection</w:t>
      </w:r>
      <w:r>
        <w:rPr>
          <w:sz w:val="24"/>
          <w:szCs w:val="20"/>
        </w:rPr>
        <w:t>: Implement mechanisms that make it harder for attackers to manipulate the network or create a malicious fork.</w:t>
      </w:r>
    </w:p>
    <w:p w14:paraId="1B322CFB">
      <w:pPr>
        <w:pStyle w:val="15"/>
        <w:numPr>
          <w:numId w:val="0"/>
        </w:numPr>
        <w:tabs>
          <w:tab w:val="left" w:pos="885"/>
        </w:tabs>
        <w:spacing w:before="202" w:after="0" w:line="276" w:lineRule="auto"/>
        <w:ind w:right="163" w:rightChars="0"/>
        <w:jc w:val="both"/>
        <w:rPr>
          <w:rFonts w:hint="default" w:ascii="Times New Roman" w:hAnsi="Times New Roman" w:eastAsia="SimSun"/>
          <w:b/>
          <w:bCs/>
          <w:sz w:val="28"/>
          <w:szCs w:val="28"/>
          <w:lang w:val="en-IN"/>
        </w:rPr>
      </w:pPr>
      <w:r>
        <w:rPr>
          <w:rFonts w:hint="default" w:ascii="Times New Roman" w:hAnsi="Times New Roman" w:eastAsia="SimSun"/>
          <w:b/>
          <w:bCs/>
          <w:sz w:val="28"/>
          <w:szCs w:val="28"/>
          <w:lang w:val="en-IN"/>
        </w:rPr>
        <w:t>Conclusion:</w:t>
      </w:r>
    </w:p>
    <w:p w14:paraId="0397D607">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activity fosters critical thinking and teamwork, allowing participants to not only identify potential risks but also prioritize them based on the likelihood and impact of their occurrence. It encourages a proactive approach to security, where the group can brainstorm preventative measures and responses to each identified threat. By gaining a deeper understanding of these vulnerabilities, participants can contribute to building more resilient and secure blockchain networks.</w:t>
      </w:r>
    </w:p>
    <w:p w14:paraId="3BCF89CA">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12386F5B">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16AA844E">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2CFD9241">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2A52FBE1">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7B1726E4">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21B8ED69">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479B5C6B">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6721F3C0">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4"/>
          <w:szCs w:val="24"/>
        </w:rPr>
      </w:pPr>
    </w:p>
    <w:p w14:paraId="6FD36DE3">
      <w:pPr>
        <w:pStyle w:val="15"/>
        <w:numPr>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7</w:t>
      </w:r>
    </w:p>
    <w:p w14:paraId="3BE83B7D">
      <w:pPr>
        <w:pStyle w:val="15"/>
        <w:numPr>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p>
    <w:p w14:paraId="2AF10A71">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en-IN"/>
        </w:rPr>
        <w:t>AIM:</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sz w:val="28"/>
          <w:szCs w:val="28"/>
        </w:rPr>
        <w:t>Practical session on privacy and anonymity features in a blockchain.</w:t>
      </w:r>
    </w:p>
    <w:p w14:paraId="0A418E38">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practical session on privacy and anonymity features in blockchain technology would focus on the various ways blockchain can be used to ensure user privacy and anonymity, while still maintaining its key characteristics of decentralization and security. Below is an outline of what such a session could include:</w:t>
      </w:r>
    </w:p>
    <w:p w14:paraId="4E06D170">
      <w:pPr>
        <w:pStyle w:val="3"/>
        <w:keepNext w:val="0"/>
        <w:keepLines w:val="0"/>
        <w:widowControl/>
        <w:suppressLineNumbers w:val="0"/>
        <w:jc w:val="both"/>
        <w:rPr>
          <w:rFonts w:hint="default" w:ascii="Times New Roman" w:hAnsi="Times New Roman" w:cs="Times New Roman"/>
          <w:sz w:val="28"/>
          <w:szCs w:val="28"/>
          <w:lang w:val="en-IN"/>
        </w:rPr>
      </w:pPr>
      <w:r>
        <w:rPr>
          <w:rStyle w:val="14"/>
          <w:rFonts w:hint="default" w:ascii="Times New Roman" w:hAnsi="Times New Roman" w:cs="Times New Roman"/>
          <w:b/>
          <w:bCs/>
          <w:sz w:val="28"/>
          <w:szCs w:val="28"/>
        </w:rPr>
        <w:t>1. Introduction to Blockchain and Privacy</w:t>
      </w:r>
      <w:r>
        <w:rPr>
          <w:rStyle w:val="14"/>
          <w:rFonts w:hint="default" w:ascii="Times New Roman" w:hAnsi="Times New Roman" w:cs="Times New Roman"/>
          <w:b/>
          <w:bCs/>
          <w:sz w:val="28"/>
          <w:szCs w:val="28"/>
          <w:lang w:val="en-IN"/>
        </w:rPr>
        <w:t>:</w:t>
      </w:r>
    </w:p>
    <w:p w14:paraId="4A02195C">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Blockchain Basics</w:t>
      </w:r>
      <w:r>
        <w:rPr>
          <w:rFonts w:hint="default" w:ascii="Times New Roman" w:hAnsi="Times New Roman" w:cs="Times New Roman"/>
          <w:sz w:val="24"/>
          <w:szCs w:val="24"/>
        </w:rPr>
        <w:t>:</w:t>
      </w:r>
    </w:p>
    <w:p w14:paraId="2E94AD2E">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Key characteristics: Decentralization, immutability, transparency, and security.</w:t>
      </w:r>
    </w:p>
    <w:p w14:paraId="665A17AC">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Public vs. Private blockchains.</w:t>
      </w:r>
    </w:p>
    <w:p w14:paraId="682728B7">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Privacy and Anonymity in Blockchain</w:t>
      </w:r>
      <w:r>
        <w:rPr>
          <w:rFonts w:hint="default" w:ascii="Times New Roman" w:hAnsi="Times New Roman" w:cs="Times New Roman"/>
          <w:sz w:val="24"/>
          <w:szCs w:val="24"/>
        </w:rPr>
        <w:t>:</w:t>
      </w:r>
    </w:p>
    <w:p w14:paraId="54AC4A87">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Why privacy matters in blockchain (privacy concerns in cryptocurrency, tracking users, etc.).</w:t>
      </w:r>
    </w:p>
    <w:p w14:paraId="23A6B79E">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tradeoff between transparency and privacy in blockchain.</w:t>
      </w:r>
    </w:p>
    <w:p w14:paraId="180A220F">
      <w:pPr>
        <w:pStyle w:val="3"/>
        <w:keepNext w:val="0"/>
        <w:keepLines w:val="0"/>
        <w:widowControl/>
        <w:suppressLineNumbers w:val="0"/>
        <w:jc w:val="both"/>
        <w:rPr>
          <w:rFonts w:hint="default" w:ascii="Times New Roman" w:hAnsi="Times New Roman" w:cs="Times New Roman"/>
          <w:sz w:val="28"/>
          <w:szCs w:val="28"/>
          <w:lang w:val="en-IN"/>
        </w:rPr>
      </w:pPr>
      <w:r>
        <w:rPr>
          <w:rStyle w:val="14"/>
          <w:rFonts w:hint="default" w:ascii="Times New Roman" w:hAnsi="Times New Roman" w:cs="Times New Roman"/>
          <w:b/>
          <w:bCs/>
          <w:sz w:val="28"/>
          <w:szCs w:val="28"/>
        </w:rPr>
        <w:t>2. Key Concepts of Privacy and Anonymity in Blockchain</w:t>
      </w:r>
      <w:r>
        <w:rPr>
          <w:rStyle w:val="14"/>
          <w:rFonts w:hint="default" w:ascii="Times New Roman" w:hAnsi="Times New Roman" w:cs="Times New Roman"/>
          <w:b/>
          <w:bCs/>
          <w:sz w:val="28"/>
          <w:szCs w:val="28"/>
          <w:lang w:val="en-IN"/>
        </w:rPr>
        <w:t>:</w:t>
      </w:r>
    </w:p>
    <w:p w14:paraId="4CE65055">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Pseudonymity</w:t>
      </w:r>
      <w:r>
        <w:rPr>
          <w:rFonts w:hint="default" w:ascii="Times New Roman" w:hAnsi="Times New Roman" w:cs="Times New Roman"/>
          <w:sz w:val="24"/>
          <w:szCs w:val="24"/>
        </w:rPr>
        <w:t>: How blockchain transactions often provide pseudonymity rather than complete anonymity (e.g., Bitcoin addresses are not tied to real-world identities but are visible on the public ledger).</w:t>
      </w:r>
    </w:p>
    <w:p w14:paraId="15189B31">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Anonymity vs. Privacy</w:t>
      </w:r>
      <w:r>
        <w:rPr>
          <w:rFonts w:hint="default" w:ascii="Times New Roman" w:hAnsi="Times New Roman" w:cs="Times New Roman"/>
          <w:sz w:val="24"/>
          <w:szCs w:val="24"/>
        </w:rPr>
        <w:t>:</w:t>
      </w:r>
    </w:p>
    <w:p w14:paraId="6AE37409">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Anonymity: Users cannot be traced or identified.</w:t>
      </w:r>
    </w:p>
    <w:p w14:paraId="2F625257">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Privacy: Users' personal data is kept confidential, but transactions may still be linked to them.</w:t>
      </w:r>
    </w:p>
    <w:p w14:paraId="1EF15BBE">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Blockchain Privacy Layers</w:t>
      </w:r>
      <w:r>
        <w:rPr>
          <w:rFonts w:hint="default" w:ascii="Times New Roman" w:hAnsi="Times New Roman" w:cs="Times New Roman"/>
          <w:sz w:val="24"/>
          <w:szCs w:val="24"/>
        </w:rPr>
        <w:t>:</w:t>
      </w:r>
    </w:p>
    <w:p w14:paraId="41199452">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Layer 1 (On-Chain)</w:t>
      </w:r>
      <w:r>
        <w:rPr>
          <w:rFonts w:hint="default" w:ascii="Times New Roman" w:hAnsi="Times New Roman" w:cs="Times New Roman"/>
          <w:sz w:val="24"/>
          <w:szCs w:val="24"/>
        </w:rPr>
        <w:t>: Changes to the blockchain protocol itself to enhance privacy.</w:t>
      </w:r>
    </w:p>
    <w:p w14:paraId="0EA992F3">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Layer 2 (Off-Chain)</w:t>
      </w:r>
      <w:r>
        <w:rPr>
          <w:rFonts w:hint="default" w:ascii="Times New Roman" w:hAnsi="Times New Roman" w:cs="Times New Roman"/>
          <w:sz w:val="24"/>
          <w:szCs w:val="24"/>
        </w:rPr>
        <w:t>: Solutions that work on top of existing blockchains to improve privacy without changing the base layer.</w:t>
      </w:r>
    </w:p>
    <w:p w14:paraId="0484EE49">
      <w:pPr>
        <w:pStyle w:val="3"/>
        <w:keepNext w:val="0"/>
        <w:keepLines w:val="0"/>
        <w:widowControl/>
        <w:suppressLineNumbers w:val="0"/>
        <w:jc w:val="both"/>
        <w:rPr>
          <w:rFonts w:hint="default" w:ascii="Times New Roman" w:hAnsi="Times New Roman" w:cs="Times New Roman"/>
          <w:sz w:val="24"/>
          <w:szCs w:val="24"/>
        </w:rPr>
      </w:pPr>
      <w:r>
        <w:rPr>
          <w:rStyle w:val="14"/>
          <w:rFonts w:hint="default" w:ascii="Times New Roman" w:hAnsi="Times New Roman" w:cs="Times New Roman"/>
          <w:b/>
          <w:bCs/>
          <w:sz w:val="28"/>
          <w:szCs w:val="28"/>
        </w:rPr>
        <w:t>3. Privacy Enhancing Techniques in Blockchain</w:t>
      </w:r>
      <w:r>
        <w:rPr>
          <w:rStyle w:val="14"/>
          <w:rFonts w:hint="default" w:ascii="Times New Roman" w:hAnsi="Times New Roman" w:cs="Times New Roman"/>
          <w:b/>
          <w:bCs/>
          <w:sz w:val="28"/>
          <w:szCs w:val="28"/>
          <w:lang w:val="en-IN"/>
        </w:rPr>
        <w:t>:</w:t>
      </w:r>
    </w:p>
    <w:p w14:paraId="3512EAE3">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Zero-Knowledge Proofs (ZKPs)</w:t>
      </w:r>
      <w:r>
        <w:rPr>
          <w:rFonts w:hint="default" w:ascii="Times New Roman" w:hAnsi="Times New Roman" w:cs="Times New Roman"/>
          <w:sz w:val="24"/>
          <w:szCs w:val="24"/>
        </w:rPr>
        <w:t>:</w:t>
      </w:r>
    </w:p>
    <w:p w14:paraId="3E861BBD">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What are ZKPs?</w:t>
      </w:r>
      <w:r>
        <w:rPr>
          <w:rFonts w:hint="default" w:ascii="Times New Roman" w:hAnsi="Times New Roman" w:cs="Times New Roman"/>
          <w:sz w:val="24"/>
          <w:szCs w:val="24"/>
        </w:rPr>
        <w:t>: A method for one party to prove to another that they know a value without revealing the value itself.</w:t>
      </w:r>
    </w:p>
    <w:p w14:paraId="51D5E830">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Practical Use</w:t>
      </w:r>
      <w:r>
        <w:rPr>
          <w:rFonts w:hint="default" w:ascii="Times New Roman" w:hAnsi="Times New Roman" w:cs="Times New Roman"/>
          <w:sz w:val="24"/>
          <w:szCs w:val="24"/>
        </w:rPr>
        <w:t>: Implementing ZKPs in blockchains such as Zcash to hide transaction details (amounts and sender/receiver addresses).</w:t>
      </w:r>
    </w:p>
    <w:p w14:paraId="5CFD09A9">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Ring Signatures</w:t>
      </w:r>
      <w:r>
        <w:rPr>
          <w:rFonts w:hint="default" w:ascii="Times New Roman" w:hAnsi="Times New Roman" w:cs="Times New Roman"/>
          <w:sz w:val="24"/>
          <w:szCs w:val="24"/>
        </w:rPr>
        <w:t>:</w:t>
      </w:r>
    </w:p>
    <w:p w14:paraId="5C8679C6">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cryptographic method used in privacy coins like Monero.</w:t>
      </w:r>
    </w:p>
    <w:p w14:paraId="4CC9F9C8">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How It Works</w:t>
      </w:r>
      <w:r>
        <w:rPr>
          <w:rFonts w:hint="default" w:ascii="Times New Roman" w:hAnsi="Times New Roman" w:cs="Times New Roman"/>
          <w:sz w:val="24"/>
          <w:szCs w:val="24"/>
        </w:rPr>
        <w:t>: The sender’s identity is hidden within a group of possible signers, making it difficult to determine the actual sender.</w:t>
      </w:r>
    </w:p>
    <w:p w14:paraId="07013E42">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Stealth Addresses</w:t>
      </w:r>
      <w:r>
        <w:rPr>
          <w:rFonts w:hint="default" w:ascii="Times New Roman" w:hAnsi="Times New Roman" w:cs="Times New Roman"/>
          <w:sz w:val="24"/>
          <w:szCs w:val="24"/>
        </w:rPr>
        <w:t>:</w:t>
      </w:r>
    </w:p>
    <w:p w14:paraId="168518B2">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Stealth addresses are a technique used to generate a one-time address for each transaction, which helps protect the receiver’s identity and ensures that transactions cannot be linked to a single address.</w:t>
      </w:r>
    </w:p>
    <w:p w14:paraId="26B02ABA">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Coin Mixing/Tumbling</w:t>
      </w:r>
      <w:r>
        <w:rPr>
          <w:rFonts w:hint="default" w:ascii="Times New Roman" w:hAnsi="Times New Roman" w:cs="Times New Roman"/>
          <w:sz w:val="24"/>
          <w:szCs w:val="24"/>
        </w:rPr>
        <w:t>:</w:t>
      </w:r>
    </w:p>
    <w:p w14:paraId="56706573">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Techniques where users combine their coins with those of others to obscure the source and destination of transactions.</w:t>
      </w:r>
    </w:p>
    <w:p w14:paraId="7A816EB3">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Example</w:t>
      </w:r>
      <w:r>
        <w:rPr>
          <w:rFonts w:hint="default" w:ascii="Times New Roman" w:hAnsi="Times New Roman" w:cs="Times New Roman"/>
          <w:sz w:val="24"/>
          <w:szCs w:val="24"/>
        </w:rPr>
        <w:t>: CoinJoin in Bitcoin, which mixes inputs from multiple users to make it difficult to trace individual transactions.</w:t>
      </w:r>
    </w:p>
    <w:p w14:paraId="5D90BFE1">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Confidential Transactions (CT)</w:t>
      </w:r>
      <w:r>
        <w:rPr>
          <w:rFonts w:hint="default" w:ascii="Times New Roman" w:hAnsi="Times New Roman" w:cs="Times New Roman"/>
          <w:sz w:val="24"/>
          <w:szCs w:val="24"/>
        </w:rPr>
        <w:t>:</w:t>
      </w:r>
    </w:p>
    <w:p w14:paraId="0A534572">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feature where the transaction amount is hidden from the public ledger, using cryptographic techniques to ensure the validity of the transaction without revealing the amount.</w:t>
      </w:r>
    </w:p>
    <w:p w14:paraId="016963BD">
      <w:pPr>
        <w:pStyle w:val="3"/>
        <w:keepNext w:val="0"/>
        <w:keepLines w:val="0"/>
        <w:widowControl/>
        <w:suppressLineNumbers w:val="0"/>
        <w:jc w:val="both"/>
        <w:rPr>
          <w:rFonts w:hint="default" w:ascii="Times New Roman" w:hAnsi="Times New Roman" w:cs="Times New Roman"/>
          <w:sz w:val="24"/>
          <w:szCs w:val="24"/>
        </w:rPr>
      </w:pPr>
      <w:r>
        <w:rPr>
          <w:rStyle w:val="14"/>
          <w:rFonts w:hint="default" w:ascii="Times New Roman" w:hAnsi="Times New Roman" w:cs="Times New Roman"/>
          <w:b/>
          <w:bCs/>
          <w:sz w:val="28"/>
          <w:szCs w:val="28"/>
        </w:rPr>
        <w:t>5. Privacy Risks and Challenges</w:t>
      </w:r>
      <w:r>
        <w:rPr>
          <w:rStyle w:val="14"/>
          <w:rFonts w:hint="default" w:ascii="Times New Roman" w:hAnsi="Times New Roman" w:cs="Times New Roman"/>
          <w:b/>
          <w:bCs/>
          <w:sz w:val="28"/>
          <w:szCs w:val="28"/>
          <w:lang w:val="en-IN"/>
        </w:rPr>
        <w:t>:</w:t>
      </w:r>
    </w:p>
    <w:p w14:paraId="463FC26D">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Privacy vs. Regulatory Compliance</w:t>
      </w:r>
      <w:r>
        <w:rPr>
          <w:rFonts w:hint="default" w:ascii="Times New Roman" w:hAnsi="Times New Roman" w:cs="Times New Roman"/>
          <w:sz w:val="24"/>
          <w:szCs w:val="24"/>
        </w:rPr>
        <w:t>:</w:t>
      </w:r>
    </w:p>
    <w:p w14:paraId="4556E407">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How privacy features may conflict with anti-money laundering (AML) and know-your-customer (KYC) regulations.</w:t>
      </w:r>
    </w:p>
    <w:p w14:paraId="7FCD0F34">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Deanonymization Attacks</w:t>
      </w:r>
      <w:r>
        <w:rPr>
          <w:rFonts w:hint="default" w:ascii="Times New Roman" w:hAnsi="Times New Roman" w:cs="Times New Roman"/>
          <w:sz w:val="24"/>
          <w:szCs w:val="24"/>
        </w:rPr>
        <w:t>:</w:t>
      </w:r>
    </w:p>
    <w:p w14:paraId="0E256491">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Techniques and tools that can potentially break privacy and anonymity in blockchain networks, such as traffic analysis, chain analysis, and heuristic methods.</w:t>
      </w:r>
    </w:p>
    <w:p w14:paraId="72BFD66A">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Scalability and Privacy</w:t>
      </w:r>
      <w:r>
        <w:rPr>
          <w:rFonts w:hint="default" w:ascii="Times New Roman" w:hAnsi="Times New Roman" w:cs="Times New Roman"/>
          <w:sz w:val="24"/>
          <w:szCs w:val="24"/>
        </w:rPr>
        <w:t xml:space="preserve">: How scaling solutions such as </w:t>
      </w:r>
      <w:r>
        <w:rPr>
          <w:rStyle w:val="14"/>
          <w:rFonts w:hint="default" w:ascii="Times New Roman" w:hAnsi="Times New Roman" w:cs="Times New Roman"/>
          <w:sz w:val="24"/>
          <w:szCs w:val="24"/>
        </w:rPr>
        <w:t>Layer 2</w:t>
      </w:r>
      <w:r>
        <w:rPr>
          <w:rFonts w:hint="default" w:ascii="Times New Roman" w:hAnsi="Times New Roman" w:cs="Times New Roman"/>
          <w:sz w:val="24"/>
          <w:szCs w:val="24"/>
        </w:rPr>
        <w:t xml:space="preserve"> (e.g., Optimistic Rollups) might complicate privacy features and require new solutions.</w:t>
      </w:r>
    </w:p>
    <w:p w14:paraId="0A410FBD">
      <w:pPr>
        <w:pStyle w:val="3"/>
        <w:keepNext w:val="0"/>
        <w:keepLines w:val="0"/>
        <w:widowControl/>
        <w:suppressLineNumbers w:val="0"/>
        <w:jc w:val="both"/>
        <w:rPr>
          <w:rFonts w:hint="default" w:ascii="Times New Roman" w:hAnsi="Times New Roman" w:cs="Times New Roman"/>
          <w:sz w:val="24"/>
          <w:szCs w:val="24"/>
          <w:lang w:val="en-IN"/>
        </w:rPr>
      </w:pPr>
      <w:r>
        <w:rPr>
          <w:rStyle w:val="14"/>
          <w:rFonts w:hint="default" w:ascii="Times New Roman" w:hAnsi="Times New Roman" w:cs="Times New Roman"/>
          <w:b/>
          <w:bCs/>
          <w:sz w:val="28"/>
          <w:szCs w:val="28"/>
        </w:rPr>
        <w:t>6. Tools and Resources for Further Exploration</w:t>
      </w:r>
      <w:r>
        <w:rPr>
          <w:rStyle w:val="14"/>
          <w:rFonts w:hint="default" w:ascii="Times New Roman" w:hAnsi="Times New Roman" w:cs="Times New Roman"/>
          <w:b/>
          <w:bCs/>
          <w:sz w:val="28"/>
          <w:szCs w:val="28"/>
          <w:lang w:val="en-IN"/>
        </w:rPr>
        <w:t>:</w:t>
      </w:r>
    </w:p>
    <w:p w14:paraId="3499BC82">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Block Explorers for Privacy Coins</w:t>
      </w:r>
      <w:r>
        <w:rPr>
          <w:rFonts w:hint="default" w:ascii="Times New Roman" w:hAnsi="Times New Roman" w:cs="Times New Roman"/>
          <w:sz w:val="24"/>
          <w:szCs w:val="24"/>
        </w:rPr>
        <w:t>: How to use explorers for Zcash, Monero, and others to explore private transactions.</w:t>
      </w:r>
    </w:p>
    <w:p w14:paraId="5D5B3936">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Privacy Wallets and DApps</w:t>
      </w:r>
      <w:r>
        <w:rPr>
          <w:rFonts w:hint="default" w:ascii="Times New Roman" w:hAnsi="Times New Roman" w:cs="Times New Roman"/>
          <w:sz w:val="24"/>
          <w:szCs w:val="24"/>
        </w:rPr>
        <w:t xml:space="preserve">: Tools like </w:t>
      </w:r>
      <w:r>
        <w:rPr>
          <w:rStyle w:val="14"/>
          <w:rFonts w:hint="default" w:ascii="Times New Roman" w:hAnsi="Times New Roman" w:cs="Times New Roman"/>
          <w:sz w:val="24"/>
          <w:szCs w:val="24"/>
        </w:rPr>
        <w:t>Wasabi Wallet</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Samourai Wallet</w:t>
      </w:r>
      <w:r>
        <w:rPr>
          <w:rFonts w:hint="default" w:ascii="Times New Roman" w:hAnsi="Times New Roman" w:cs="Times New Roman"/>
          <w:sz w:val="24"/>
          <w:szCs w:val="24"/>
        </w:rPr>
        <w:t xml:space="preserve">, and </w:t>
      </w:r>
      <w:r>
        <w:rPr>
          <w:rStyle w:val="14"/>
          <w:rFonts w:hint="default" w:ascii="Times New Roman" w:hAnsi="Times New Roman" w:cs="Times New Roman"/>
          <w:sz w:val="24"/>
          <w:szCs w:val="24"/>
        </w:rPr>
        <w:t>Zcash</w:t>
      </w:r>
      <w:r>
        <w:rPr>
          <w:rFonts w:hint="default" w:ascii="Times New Roman" w:hAnsi="Times New Roman" w:cs="Times New Roman"/>
          <w:sz w:val="24"/>
          <w:szCs w:val="24"/>
        </w:rPr>
        <w:t xml:space="preserve"> to explore and make private transactions.</w:t>
      </w:r>
    </w:p>
    <w:p w14:paraId="3E05931C">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Further Reading</w:t>
      </w:r>
      <w:r>
        <w:rPr>
          <w:rFonts w:hint="default" w:ascii="Times New Roman" w:hAnsi="Times New Roman" w:cs="Times New Roman"/>
          <w:sz w:val="24"/>
          <w:szCs w:val="24"/>
        </w:rPr>
        <w:t>: Research papers, blog posts, and resources on zk-SNARKs, Monero’s Ring Signatures, and the Liquid Network.</w:t>
      </w:r>
    </w:p>
    <w:p w14:paraId="3AAE132B">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Conclusion:</w:t>
      </w:r>
    </w:p>
    <w:p w14:paraId="14988F47">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privacy in blockchain is not just a technical challenge but also a fundamental part of maintaining the core principles of decentralization, financial freedom, and security in the digital age. While no privacy solution is completely foolproof, the ongoing development of privacy-focused technologies offers promising advancements to safeguard users' confidentiality while maintaining the integrity of blockchain networks.</w:t>
      </w:r>
    </w:p>
    <w:p w14:paraId="62F56EC8">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By understanding these features and how to use them effectively, users can take more control over their personal data and make informed decisions about their digital identities in blockchain-based systems.</w:t>
      </w:r>
      <w:r>
        <w:rPr>
          <w:rFonts w:hint="default" w:ascii="Times New Roman" w:hAnsi="Times New Roman" w:cs="Times New Roman"/>
          <w:lang w:val="en-IN"/>
        </w:rPr>
        <w:t xml:space="preserve"> </w:t>
      </w:r>
      <w:r>
        <w:rPr>
          <w:rFonts w:hint="default" w:ascii="Times New Roman" w:hAnsi="Times New Roman" w:cs="Times New Roman"/>
        </w:rPr>
        <w:t>This session has provided both theoretical knowledge and practical insights into using blockchain privacy features</w:t>
      </w:r>
      <w:r>
        <w:rPr>
          <w:rFonts w:hint="default" w:ascii="Times New Roman" w:hAnsi="Times New Roman" w:cs="Times New Roman"/>
          <w:lang w:val="en-IN"/>
        </w:rPr>
        <w:t xml:space="preserve"> </w:t>
      </w:r>
      <w:r>
        <w:rPr>
          <w:rFonts w:hint="default" w:ascii="Times New Roman" w:hAnsi="Times New Roman" w:cs="Times New Roman"/>
        </w:rPr>
        <w:t>helping you better navigate and protect your transactions in the ever-evolving blockchain ecosystem.</w:t>
      </w:r>
    </w:p>
    <w:p w14:paraId="5CC84287">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34397EC5">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CB543B5">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09270446">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4D504B92">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D2B0746">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1C45C84A">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47502FD1">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1CD6BD9">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B006254">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1F3D6B2">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75E4D2C5">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553FDA85">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3FC3B290">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7B20A8CC">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346034B6">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183C63BD">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p>
    <w:p w14:paraId="1EA9844F">
      <w:pPr>
        <w:pStyle w:val="15"/>
        <w:numPr>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8</w:t>
      </w:r>
    </w:p>
    <w:p w14:paraId="455EDDC4">
      <w:pPr>
        <w:pStyle w:val="15"/>
        <w:numPr>
          <w:numId w:val="0"/>
        </w:numPr>
        <w:tabs>
          <w:tab w:val="left" w:pos="885"/>
        </w:tabs>
        <w:spacing w:before="202" w:after="0" w:line="276" w:lineRule="auto"/>
        <w:ind w:right="163" w:rightChars="0"/>
        <w:jc w:val="center"/>
        <w:rPr>
          <w:rFonts w:hint="default" w:ascii="Times New Roman" w:hAnsi="Times New Roman" w:eastAsia="SimSun" w:cs="Times New Roman"/>
          <w:b/>
          <w:bCs/>
          <w:sz w:val="28"/>
          <w:szCs w:val="28"/>
          <w:lang w:val="en-IN"/>
        </w:rPr>
      </w:pPr>
    </w:p>
    <w:p w14:paraId="28C72559">
      <w:pPr>
        <w:pStyle w:val="15"/>
        <w:numPr>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cs="Times New Roman"/>
          <w:sz w:val="28"/>
          <w:szCs w:val="28"/>
        </w:rPr>
        <w:t>hands-on security auditing exercises on smart contracts</w:t>
      </w:r>
      <w:r>
        <w:rPr>
          <w:rFonts w:hint="default" w:ascii="Times New Roman" w:hAnsi="Times New Roman" w:eastAsia="SimSun" w:cs="Times New Roman"/>
          <w:sz w:val="28"/>
          <w:szCs w:val="28"/>
          <w:lang w:val="en-IN"/>
        </w:rPr>
        <w:t>.</w:t>
      </w:r>
    </w:p>
    <w:p w14:paraId="62BE0245">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Security auditing for smart contracts is a critical process that helps identify vulnerabilities, inefficiencies, or flaws in the code that could lead to loss of funds, exploits, or other issues. Hands-on exercises are an excellent way to practice and understand smart contract auditing.</w:t>
      </w:r>
    </w:p>
    <w:p w14:paraId="0722AD8B">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Here’s an outline of some exercises and key techniques for hands-on security auditing:</w:t>
      </w:r>
    </w:p>
    <w:p w14:paraId="20741628">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14"/>
          <w:rFonts w:hint="default" w:ascii="Times New Roman" w:hAnsi="Times New Roman" w:cs="Times New Roman"/>
          <w:b/>
          <w:bCs/>
          <w:sz w:val="28"/>
          <w:szCs w:val="28"/>
        </w:rPr>
        <w:t>Setup Your Environment:</w:t>
      </w:r>
    </w:p>
    <w:p w14:paraId="62C1F3B8">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Before starting auditing smart contracts, you need to have a proper environment. Here are some tools you might want to set up:</w:t>
      </w:r>
    </w:p>
    <w:p w14:paraId="688DACC1">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rPr>
          <w:rStyle w:val="14"/>
          <w:rFonts w:hint="default" w:ascii="Times New Roman" w:hAnsi="Times New Roman" w:cs="Times New Roman"/>
          <w:sz w:val="28"/>
          <w:szCs w:val="28"/>
        </w:rPr>
        <w:t>Solidity Development Environment:</w:t>
      </w:r>
    </w:p>
    <w:p w14:paraId="429CE0DF">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Remix IDE:</w:t>
      </w:r>
      <w:r>
        <w:rPr>
          <w:rFonts w:hint="default" w:ascii="Times New Roman" w:hAnsi="Times New Roman" w:cs="Times New Roman"/>
          <w:sz w:val="24"/>
          <w:szCs w:val="24"/>
        </w:rPr>
        <w:t xml:space="preserve"> Great for writing, compiling, deploying, and testing smart contracts.</w:t>
      </w:r>
    </w:p>
    <w:p w14:paraId="11CFE68B">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Truffle Suite:</w:t>
      </w:r>
      <w:r>
        <w:rPr>
          <w:rFonts w:hint="default" w:ascii="Times New Roman" w:hAnsi="Times New Roman" w:cs="Times New Roman"/>
          <w:sz w:val="24"/>
          <w:szCs w:val="24"/>
        </w:rPr>
        <w:t xml:space="preserve"> A development framework for Ethereum smart contracts.</w:t>
      </w:r>
    </w:p>
    <w:p w14:paraId="56C1AD23">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Hardhat:</w:t>
      </w:r>
      <w:r>
        <w:rPr>
          <w:rFonts w:hint="default" w:ascii="Times New Roman" w:hAnsi="Times New Roman" w:cs="Times New Roman"/>
          <w:sz w:val="24"/>
          <w:szCs w:val="24"/>
        </w:rPr>
        <w:t xml:space="preserve"> A flexible framework for Ethereum development and testing.</w:t>
      </w:r>
    </w:p>
    <w:p w14:paraId="78ADBE6B">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rPr>
          <w:rStyle w:val="14"/>
          <w:rFonts w:hint="default" w:ascii="Times New Roman" w:hAnsi="Times New Roman" w:cs="Times New Roman"/>
          <w:sz w:val="28"/>
          <w:szCs w:val="28"/>
        </w:rPr>
        <w:t>Security Auditing Tools:</w:t>
      </w:r>
    </w:p>
    <w:p w14:paraId="7559BA04">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MyEtherWallet / MyCrypto:</w:t>
      </w:r>
      <w:r>
        <w:rPr>
          <w:rFonts w:hint="default" w:ascii="Times New Roman" w:hAnsi="Times New Roman" w:cs="Times New Roman"/>
          <w:sz w:val="24"/>
          <w:szCs w:val="24"/>
        </w:rPr>
        <w:t xml:space="preserve"> For testing deployments and interactions with the contract.</w:t>
      </w:r>
    </w:p>
    <w:p w14:paraId="769C2888">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Slither:</w:t>
      </w:r>
      <w:r>
        <w:rPr>
          <w:rFonts w:hint="default" w:ascii="Times New Roman" w:hAnsi="Times New Roman" w:cs="Times New Roman"/>
          <w:sz w:val="24"/>
          <w:szCs w:val="24"/>
        </w:rPr>
        <w:t xml:space="preserve"> A static analysis tool for Solidity code.</w:t>
      </w:r>
    </w:p>
    <w:p w14:paraId="02E41BA0">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MythX:</w:t>
      </w:r>
      <w:r>
        <w:rPr>
          <w:rFonts w:hint="default" w:ascii="Times New Roman" w:hAnsi="Times New Roman" w:cs="Times New Roman"/>
          <w:sz w:val="24"/>
          <w:szCs w:val="24"/>
        </w:rPr>
        <w:t xml:space="preserve"> A comprehensive security analysis tool for smart contracts.</w:t>
      </w:r>
    </w:p>
    <w:p w14:paraId="7B426978">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Oyente:</w:t>
      </w:r>
      <w:r>
        <w:rPr>
          <w:rFonts w:hint="default" w:ascii="Times New Roman" w:hAnsi="Times New Roman" w:cs="Times New Roman"/>
          <w:sz w:val="24"/>
          <w:szCs w:val="24"/>
        </w:rPr>
        <w:t xml:space="preserve"> A tool that analyzes Ethereum smart contracts for security vulnerabilities</w:t>
      </w:r>
      <w:r>
        <w:rPr>
          <w:rFonts w:hint="default" w:ascii="Times New Roman" w:hAnsi="Times New Roman" w:cs="Times New Roman"/>
          <w:sz w:val="24"/>
          <w:szCs w:val="24"/>
          <w:lang w:val="en-IN"/>
        </w:rPr>
        <w:t>.</w:t>
      </w:r>
    </w:p>
    <w:p w14:paraId="4C6ABBA2">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8"/>
          <w:szCs w:val="28"/>
        </w:rPr>
        <w:t>Test Networks:</w:t>
      </w:r>
    </w:p>
    <w:p w14:paraId="2389E21A">
      <w:pPr>
        <w:pStyle w:val="1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eastAsia="SimSun" w:cs="Times New Roman"/>
          <w:b/>
          <w:bCs/>
          <w:sz w:val="24"/>
          <w:szCs w:val="24"/>
          <w:lang w:val="en-IN"/>
        </w:rPr>
      </w:pPr>
      <w:r>
        <w:rPr>
          <w:rStyle w:val="14"/>
          <w:rFonts w:hint="default" w:ascii="Times New Roman" w:hAnsi="Times New Roman" w:cs="Times New Roman"/>
          <w:sz w:val="24"/>
          <w:szCs w:val="24"/>
        </w:rPr>
        <w:t>Rinkeby, Ropsten, or Goerli</w:t>
      </w:r>
      <w:r>
        <w:rPr>
          <w:rFonts w:hint="default" w:ascii="Times New Roman" w:hAnsi="Times New Roman" w:cs="Times New Roman"/>
          <w:sz w:val="24"/>
          <w:szCs w:val="24"/>
        </w:rPr>
        <w:t>: Ethereum test networks where you can deploy smart contracts and test them without spending real ETH.</w:t>
      </w:r>
    </w:p>
    <w:p w14:paraId="77DFF03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Recommendations:</w:t>
      </w:r>
    </w:p>
    <w:p w14:paraId="2FB5C8DA">
      <w:pPr>
        <w:pStyle w:val="13"/>
        <w:keepNext w:val="0"/>
        <w:keepLines w:val="0"/>
        <w:widowControl/>
        <w:numPr>
          <w:ilvl w:val="0"/>
          <w:numId w:val="13"/>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Review code with a peer</w:t>
      </w:r>
      <w:r>
        <w:rPr>
          <w:rFonts w:hint="default" w:ascii="Times New Roman" w:hAnsi="Times New Roman" w:cs="Times New Roman"/>
          <w:sz w:val="24"/>
          <w:szCs w:val="24"/>
        </w:rPr>
        <w:t>: It’s crucial to review the contract with someone else to catch issues that you might have missed.</w:t>
      </w:r>
    </w:p>
    <w:p w14:paraId="5FFFB34E">
      <w:pPr>
        <w:pStyle w:val="13"/>
        <w:keepNext w:val="0"/>
        <w:keepLines w:val="0"/>
        <w:widowControl/>
        <w:numPr>
          <w:ilvl w:val="0"/>
          <w:numId w:val="13"/>
        </w:numPr>
        <w:suppressLineNumbers w:val="0"/>
        <w:spacing w:before="0" w:beforeAutospacing="1" w:after="0" w:afterAutospacing="1"/>
        <w:ind w:left="420" w:leftChars="0" w:right="0" w:hanging="420" w:firstLineChars="0"/>
      </w:pPr>
      <w:r>
        <w:rPr>
          <w:rStyle w:val="14"/>
          <w:rFonts w:hint="default" w:ascii="Times New Roman" w:hAnsi="Times New Roman" w:cs="Times New Roman"/>
          <w:sz w:val="24"/>
          <w:szCs w:val="24"/>
        </w:rPr>
        <w:t>Stay Updated</w:t>
      </w:r>
      <w:r>
        <w:rPr>
          <w:rFonts w:hint="default" w:ascii="Times New Roman" w:hAnsi="Times New Roman" w:cs="Times New Roman"/>
          <w:sz w:val="24"/>
          <w:szCs w:val="24"/>
        </w:rPr>
        <w:t>: The smart contract security landscape is constantly evolving. Keep learning about the latest threats and tools.</w:t>
      </w:r>
    </w:p>
    <w:p w14:paraId="4C40A73A">
      <w:pPr>
        <w:pStyle w:val="13"/>
        <w:keepNext w:val="0"/>
        <w:keepLines w:val="0"/>
        <w:widowControl/>
        <w:numPr>
          <w:ilvl w:val="0"/>
          <w:numId w:val="13"/>
        </w:numPr>
        <w:suppressLineNumbers w:val="0"/>
        <w:spacing w:before="0" w:beforeAutospacing="1" w:after="0" w:afterAutospacing="1"/>
        <w:ind w:left="420" w:leftChars="0" w:right="0" w:hanging="420" w:firstLineChars="0"/>
      </w:pPr>
      <w:r>
        <w:rPr>
          <w:rStyle w:val="14"/>
          <w:rFonts w:hint="default" w:ascii="Times New Roman" w:hAnsi="Times New Roman" w:cs="Times New Roman"/>
          <w:sz w:val="24"/>
          <w:szCs w:val="24"/>
        </w:rPr>
        <w:t>Test rigorously</w:t>
      </w:r>
      <w:r>
        <w:rPr>
          <w:rFonts w:hint="default" w:ascii="Times New Roman" w:hAnsi="Times New Roman" w:cs="Times New Roman"/>
          <w:sz w:val="24"/>
          <w:szCs w:val="24"/>
        </w:rPr>
        <w:t>: Always deploy your contracts on a test network and simulate various edge cases before going live on the mainnet.</w:t>
      </w:r>
    </w:p>
    <w:p w14:paraId="2B605A44">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4BC473C0">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44198A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Exercise: Access Control Vulnerabilities</w:t>
      </w:r>
      <w:r>
        <w:rPr>
          <w:rStyle w:val="14"/>
          <w:rFonts w:hint="default" w:ascii="Times New Roman" w:hAnsi="Times New Roman" w:cs="Times New Roman"/>
          <w:b/>
          <w:bCs/>
          <w:sz w:val="28"/>
          <w:szCs w:val="28"/>
          <w:lang w:val="en-IN"/>
        </w:rPr>
        <w:t>:</w:t>
      </w:r>
    </w:p>
    <w:p w14:paraId="589CC485">
      <w:pPr>
        <w:pStyle w:val="13"/>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14"/>
          <w:rFonts w:hint="default" w:ascii="Times New Roman" w:hAnsi="Times New Roman" w:cs="Times New Roman"/>
          <w:sz w:val="24"/>
          <w:szCs w:val="24"/>
        </w:rPr>
        <w:t>Goal</w:t>
      </w:r>
      <w:r>
        <w:rPr>
          <w:rFonts w:hint="default" w:ascii="Times New Roman" w:hAnsi="Times New Roman" w:cs="Times New Roman"/>
          <w:sz w:val="24"/>
          <w:szCs w:val="24"/>
        </w:rPr>
        <w:t>: Identify improper access control.</w:t>
      </w:r>
    </w:p>
    <w:p w14:paraId="75963E15">
      <w:pPr>
        <w:pStyle w:val="13"/>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14"/>
          <w:rFonts w:hint="default" w:ascii="Times New Roman" w:hAnsi="Times New Roman" w:cs="Times New Roman"/>
          <w:sz w:val="24"/>
          <w:szCs w:val="24"/>
        </w:rPr>
        <w:t>Example Contract (Vulnerable)</w:t>
      </w:r>
      <w:r>
        <w:rPr>
          <w:rFonts w:hint="default" w:ascii="Times New Roman" w:hAnsi="Times New Roman" w:cs="Times New Roman"/>
          <w:sz w:val="24"/>
          <w:szCs w:val="24"/>
        </w:rPr>
        <w:t>:</w:t>
      </w:r>
    </w:p>
    <w:p w14:paraId="525B305F">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pragma solidity ^0.6.0;</w:t>
      </w:r>
    </w:p>
    <w:p w14:paraId="1D5E9242">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contract AdminControl {</w:t>
      </w:r>
    </w:p>
    <w:p w14:paraId="403A9F00">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address public owner;</w:t>
      </w:r>
    </w:p>
    <w:p w14:paraId="4922E769">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constructor() public {</w:t>
      </w:r>
    </w:p>
    <w:p w14:paraId="40307F3F">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owner = msg.sender;</w:t>
      </w:r>
    </w:p>
    <w:p w14:paraId="1881DC45">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7086342">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function onlyOwner() public view returns (string memory) {</w:t>
      </w:r>
    </w:p>
    <w:p w14:paraId="03D1B6C3">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require(msg.sender == owner, "You are not the owner");</w:t>
      </w:r>
    </w:p>
    <w:p w14:paraId="1AB8C053">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return "Owner Function";</w:t>
      </w:r>
    </w:p>
    <w:p w14:paraId="59437604">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305593">
      <w:pPr>
        <w:pStyle w:val="13"/>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w:t>
      </w:r>
    </w:p>
    <w:p w14:paraId="549FBC1D">
      <w:pPr>
        <w:pStyle w:val="13"/>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14"/>
          <w:rFonts w:hint="default" w:ascii="Times New Roman" w:hAnsi="Times New Roman" w:cs="Times New Roman"/>
          <w:sz w:val="24"/>
          <w:szCs w:val="24"/>
        </w:rPr>
        <w:t>Explanation</w:t>
      </w:r>
      <w:r>
        <w:rPr>
          <w:rFonts w:hint="default" w:ascii="Times New Roman" w:hAnsi="Times New Roman" w:cs="Times New Roman"/>
          <w:sz w:val="24"/>
          <w:szCs w:val="24"/>
        </w:rPr>
        <w:t xml:space="preserve">: This function exposes a sensitive operation but does not adequately restrict access, as any user can call </w:t>
      </w:r>
      <w:r>
        <w:rPr>
          <w:rStyle w:val="11"/>
          <w:rFonts w:hint="default" w:ascii="Times New Roman" w:hAnsi="Times New Roman" w:cs="Times New Roman"/>
          <w:sz w:val="24"/>
          <w:szCs w:val="24"/>
        </w:rPr>
        <w:t>onlyOwner()</w:t>
      </w:r>
      <w:r>
        <w:rPr>
          <w:rFonts w:hint="default" w:ascii="Times New Roman" w:hAnsi="Times New Roman" w:cs="Times New Roman"/>
          <w:sz w:val="24"/>
          <w:szCs w:val="24"/>
        </w:rPr>
        <w:t>.</w:t>
      </w:r>
    </w:p>
    <w:p w14:paraId="14577D36">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Fix</w:t>
      </w:r>
      <w:r>
        <w:rPr>
          <w:rFonts w:hint="default" w:ascii="Times New Roman" w:hAnsi="Times New Roman" w:eastAsia="SimSun" w:cs="Times New Roman"/>
          <w:sz w:val="24"/>
          <w:szCs w:val="24"/>
        </w:rPr>
        <w:t xml:space="preserve">: Ensure only the owner can call the function by using the </w:t>
      </w:r>
      <w:r>
        <w:rPr>
          <w:rStyle w:val="11"/>
          <w:rFonts w:hint="default" w:ascii="Times New Roman" w:hAnsi="Times New Roman" w:eastAsia="SimSun" w:cs="Times New Roman"/>
          <w:sz w:val="24"/>
          <w:szCs w:val="24"/>
        </w:rPr>
        <w:t>modifier</w:t>
      </w:r>
      <w:r>
        <w:rPr>
          <w:rFonts w:hint="default" w:ascii="Times New Roman" w:hAnsi="Times New Roman" w:eastAsia="SimSun" w:cs="Times New Roman"/>
          <w:sz w:val="24"/>
          <w:szCs w:val="24"/>
        </w:rPr>
        <w:t>.</w:t>
      </w:r>
    </w:p>
    <w:p w14:paraId="17DF60EB">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modifier onlyOwner() {</w:t>
      </w:r>
    </w:p>
    <w:p w14:paraId="1180706F">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require(msg.sender == owner, "You are not the owner");</w:t>
      </w:r>
    </w:p>
    <w:p w14:paraId="16E2D02D">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14A5ABA7">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function onlyOwner() public view onlyOwner returns (string memory) {</w:t>
      </w:r>
    </w:p>
    <w:p w14:paraId="18C6BE88">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return "Owner Function";</w:t>
      </w:r>
    </w:p>
    <w:p w14:paraId="78DE30FF">
      <w:pPr>
        <w:pStyle w:val="13"/>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3F6AA3ED">
      <w:pPr>
        <w:pStyle w:val="13"/>
        <w:keepNext w:val="0"/>
        <w:keepLines w:val="0"/>
        <w:widowControl/>
        <w:numPr>
          <w:ilvl w:val="0"/>
          <w:numId w:val="13"/>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Tools to use</w:t>
      </w:r>
      <w:r>
        <w:rPr>
          <w:rFonts w:hint="default" w:ascii="Times New Roman" w:hAnsi="Times New Roman" w:cs="Times New Roman"/>
          <w:sz w:val="24"/>
          <w:szCs w:val="24"/>
        </w:rPr>
        <w:t>: Slither, MythX, Remix.</w:t>
      </w:r>
    </w:p>
    <w:p w14:paraId="7878BADC">
      <w:pPr>
        <w:pStyle w:val="13"/>
        <w:keepNext w:val="0"/>
        <w:keepLines w:val="0"/>
        <w:widowControl/>
        <w:numPr>
          <w:ilvl w:val="0"/>
          <w:numId w:val="13"/>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Test</w:t>
      </w:r>
      <w:r>
        <w:rPr>
          <w:rFonts w:hint="default" w:ascii="Times New Roman" w:hAnsi="Times New Roman" w:cs="Times New Roman"/>
          <w:sz w:val="24"/>
          <w:szCs w:val="24"/>
        </w:rPr>
        <w:t>: Try to call functions from a non-owner account.</w:t>
      </w:r>
    </w:p>
    <w:p w14:paraId="7022827F">
      <w:pPr>
        <w:pStyle w:val="13"/>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sz w:val="24"/>
          <w:szCs w:val="24"/>
        </w:rPr>
      </w:pPr>
    </w:p>
    <w:p w14:paraId="42CE7904">
      <w:pPr>
        <w:pStyle w:val="13"/>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1E1BF423">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Hands-on security auditing exercises are essential for developing the skills needed to identify and mitigate vulnerabilities in smart contracts. By practicing with real-world examples, such as reentrancy attacks, integer overflows, and improper access control, you can deepen your understanding of the risks associated with smart contracts.</w:t>
      </w:r>
    </w:p>
    <w:p w14:paraId="3E46B21F">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Throughout the exercises, it’s crucial to leverage security tools like Slither, MythX, and Remix IDE for static analysis, gas optimization, and vulnerability detection. Additionally, understanding common attack vectors and practicing preventive measures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such as using </w:t>
      </w:r>
      <w:r>
        <w:rPr>
          <w:rStyle w:val="11"/>
          <w:rFonts w:hint="default" w:ascii="Times New Roman" w:hAnsi="Times New Roman" w:cs="Times New Roman"/>
          <w:sz w:val="24"/>
          <w:szCs w:val="24"/>
        </w:rPr>
        <w:t>SafeMath</w:t>
      </w:r>
      <w:r>
        <w:rPr>
          <w:rFonts w:hint="default" w:ascii="Times New Roman" w:hAnsi="Times New Roman" w:cs="Times New Roman"/>
          <w:sz w:val="24"/>
          <w:szCs w:val="24"/>
        </w:rPr>
        <w:t>, proper access controls, and testing on testnets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will ensure that your smart contracts are secure and robust.</w:t>
      </w:r>
    </w:p>
    <w:p w14:paraId="1E27269C">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Security auditing is an ongoing learning process. The Ethereum ecosystem and the broader blockchain space are evolving rapidly, and it’s vital to stay up-to-date with the latest developments in security practices and tools.</w:t>
      </w:r>
    </w:p>
    <w:p w14:paraId="632C4977">
      <w:pPr>
        <w:pStyle w:val="13"/>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sz w:val="28"/>
          <w:szCs w:val="28"/>
          <w:lang w:val="en-IN"/>
        </w:rPr>
      </w:pPr>
    </w:p>
    <w:p w14:paraId="494B961A">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21522AF">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097600D">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6B841235">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E8BF454">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801292A">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31E2A40">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A249298">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AF49B73">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56FB5CC">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06E656FF">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29DA859">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4060CF8">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31C325B">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0F410A32">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CB541FA">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E11F00B">
      <w:pPr>
        <w:pStyle w:val="13"/>
        <w:keepNext w:val="0"/>
        <w:keepLines w:val="0"/>
        <w:widowControl/>
        <w:numPr>
          <w:numId w:val="0"/>
        </w:numPr>
        <w:suppressLineNumbers w:val="0"/>
        <w:spacing w:before="0" w:beforeAutospacing="1" w:after="0" w:afterAutospacing="1"/>
        <w:ind w:right="0"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9</w:t>
      </w:r>
    </w:p>
    <w:p w14:paraId="5A6D562A">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AIM:</w:t>
      </w:r>
      <w:r>
        <w:rPr>
          <w:rFonts w:hint="default" w:ascii="Times New Roman" w:hAnsi="Times New Roman" w:eastAsia="SimSun" w:cs="Times New Roman"/>
          <w:b w:val="0"/>
          <w:bCs w:val="0"/>
          <w:sz w:val="28"/>
          <w:szCs w:val="28"/>
          <w:lang w:val="en-IN"/>
        </w:rPr>
        <w:t xml:space="preserve"> Case Study Analysis of Regulatory Compliance Challenge.</w:t>
      </w:r>
    </w:p>
    <w:p w14:paraId="45480913">
      <w:pPr>
        <w:pStyle w:val="4"/>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Introduction</w:t>
      </w:r>
      <w:r>
        <w:rPr>
          <w:rFonts w:hint="default" w:ascii="Times New Roman" w:hAnsi="Times New Roman" w:cs="Times New Roman"/>
          <w:sz w:val="28"/>
          <w:szCs w:val="28"/>
          <w:lang w:val="en-IN"/>
        </w:rPr>
        <w:t>:</w:t>
      </w:r>
    </w:p>
    <w:p w14:paraId="05B6A8C1">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 the modern business environment, regulatory compliance has become an essential component of corporate operations. Companies across various industries face stringent regulations aimed at ensuring consumer protection, environmental safety, data privacy, and financial integrity. Regulatory compliance challenges arise when businesses fail to adhere to these standards, leading to legal, financial, and reputational consequences.</w:t>
      </w:r>
    </w:p>
    <w:p w14:paraId="218A16B3">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case study analysis examines a hypothetical scenario where a company, </w:t>
      </w:r>
      <w:r>
        <w:rPr>
          <w:rStyle w:val="8"/>
          <w:rFonts w:hint="default" w:ascii="Times New Roman" w:hAnsi="Times New Roman" w:cs="Times New Roman"/>
          <w:sz w:val="24"/>
          <w:szCs w:val="24"/>
        </w:rPr>
        <w:t>XYZ Corp.</w:t>
      </w:r>
      <w:r>
        <w:rPr>
          <w:rFonts w:hint="default" w:ascii="Times New Roman" w:hAnsi="Times New Roman" w:cs="Times New Roman"/>
          <w:sz w:val="24"/>
          <w:szCs w:val="24"/>
        </w:rPr>
        <w:t>, faces significant regulatory compliance challenges. We will explore the factors that contributed to these challenges, the outcomes for the company, and recommendations for improving compliance.</w:t>
      </w:r>
    </w:p>
    <w:p w14:paraId="499C9FC1">
      <w:pPr>
        <w:pStyle w:val="4"/>
        <w:keepNext w:val="0"/>
        <w:keepLines w:val="0"/>
        <w:widowControl/>
        <w:suppressLineNumbers w:val="0"/>
        <w:jc w:val="both"/>
        <w:rPr>
          <w:rFonts w:hint="default" w:ascii="Times New Roman" w:hAnsi="Times New Roman" w:cs="Times New Roman"/>
          <w:sz w:val="28"/>
          <w:szCs w:val="28"/>
          <w:lang w:val="en-IN"/>
        </w:rPr>
      </w:pPr>
      <w:r>
        <w:rPr>
          <w:rFonts w:hint="default" w:ascii="Times New Roman" w:hAnsi="Times New Roman" w:cs="Times New Roman"/>
          <w:sz w:val="28"/>
          <w:szCs w:val="28"/>
        </w:rPr>
        <w:t>Background of the Case</w:t>
      </w:r>
      <w:r>
        <w:rPr>
          <w:rFonts w:hint="default" w:ascii="Times New Roman" w:hAnsi="Times New Roman" w:cs="Times New Roman"/>
          <w:sz w:val="28"/>
          <w:szCs w:val="28"/>
          <w:lang w:val="en-IN"/>
        </w:rPr>
        <w:t>:</w:t>
      </w:r>
    </w:p>
    <w:p w14:paraId="3DC181CD">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XYZ Corp. is a global technology company that develops software solutions for financial institutions. The company operates across multiple jurisdictions, including the U.S., EU, and Asia. As part of its operations, XYZ Corp. collects and processes sensitive financial data from its clients. The company is subject to several regulatory frameworks, including the General Data Protection Regulation (GDPR) in the EU, the California Consumer Privacy Act (CCPA) in the U.S., and the Personal Data Protection Act (PDPA) in Asia.</w:t>
      </w:r>
    </w:p>
    <w:p w14:paraId="2A1DDBE7">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Despite having a robust compliance program in place, XYZ Corp. faced significant challenges when the regulatory landscape evolved, and stricter compliance requirements were introduced. This case study delves into the key issues XYZ Corp. encountered.</w:t>
      </w:r>
    </w:p>
    <w:p w14:paraId="49FB2FE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8"/>
          <w:szCs w:val="28"/>
        </w:rPr>
        <w:t>Regulatory Compliance Challenges</w:t>
      </w:r>
      <w:r>
        <w:rPr>
          <w:rFonts w:hint="default" w:ascii="Times New Roman" w:hAnsi="Times New Roman" w:cs="Times New Roman"/>
          <w:sz w:val="28"/>
          <w:szCs w:val="28"/>
          <w:lang w:val="en-IN"/>
        </w:rPr>
        <w:t>:</w:t>
      </w:r>
    </w:p>
    <w:p w14:paraId="5DBBDE22">
      <w:pPr>
        <w:pStyle w:val="13"/>
        <w:keepNext w:val="0"/>
        <w:keepLines w:val="0"/>
        <w:widowControl/>
        <w:numPr>
          <w:ilvl w:val="0"/>
          <w:numId w:val="14"/>
        </w:numPr>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Failure to Adapt to Changing Regulations</w:t>
      </w:r>
      <w:r>
        <w:rPr>
          <w:rStyle w:val="14"/>
          <w:rFonts w:hint="default" w:ascii="Times New Roman" w:hAnsi="Times New Roman" w:cs="Times New Roman"/>
          <w:sz w:val="24"/>
          <w:szCs w:val="24"/>
          <w:lang w:val="en-IN"/>
        </w:rPr>
        <w:t>:</w:t>
      </w:r>
    </w:p>
    <w:p w14:paraId="2ED36115">
      <w:pPr>
        <w:pStyle w:val="13"/>
        <w:keepNext w:val="0"/>
        <w:keepLines w:val="0"/>
        <w:widowControl/>
        <w:numPr>
          <w:ilvl w:val="0"/>
          <w:numId w:val="15"/>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One of the primary challenges XYZ Corp. faced was the failure to quickly adapt to newly enacted or updated regulations. The introduction of GDPR in 2018, for example, required XYZ Corp. to implement strict data protection measures for European customers.</w:t>
      </w:r>
    </w:p>
    <w:p w14:paraId="25F9084D">
      <w:pPr>
        <w:pStyle w:val="13"/>
        <w:keepNext w:val="0"/>
        <w:keepLines w:val="0"/>
        <w:widowControl/>
        <w:numPr>
          <w:ilvl w:val="0"/>
          <w:numId w:val="15"/>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company initially underestimated the complexities of cross-border data transfers and the new obligations surrounding data access, storage, and processing.</w:t>
      </w:r>
    </w:p>
    <w:p w14:paraId="26241DB9">
      <w:pPr>
        <w:pStyle w:val="13"/>
        <w:keepNext w:val="0"/>
        <w:keepLines w:val="0"/>
        <w:widowControl/>
        <w:numPr>
          <w:ilvl w:val="0"/>
          <w:numId w:val="14"/>
        </w:numPr>
        <w:suppressLineNumbers w:val="0"/>
        <w:spacing w:before="0" w:beforeAutospacing="1" w:after="0" w:afterAutospacing="1"/>
        <w:ind w:left="0" w:leftChars="0" w:right="0" w:firstLine="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Inadequate Data Protection Measure</w:t>
      </w:r>
      <w:r>
        <w:rPr>
          <w:rStyle w:val="14"/>
          <w:rFonts w:hint="default" w:ascii="Times New Roman" w:hAnsi="Times New Roman" w:cs="Times New Roman"/>
          <w:sz w:val="24"/>
          <w:szCs w:val="24"/>
          <w:lang w:val="en-IN"/>
        </w:rPr>
        <w:t>:</w:t>
      </w:r>
    </w:p>
    <w:p w14:paraId="126F0298">
      <w:pPr>
        <w:pStyle w:val="13"/>
        <w:keepNext w:val="0"/>
        <w:keepLines w:val="0"/>
        <w:widowControl/>
        <w:numPr>
          <w:ilvl w:val="0"/>
          <w:numId w:val="16"/>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Despite its best efforts, XYZ Corp. faced issues with data protection. A significant security breach exposed sensitive data of its customers, which was a direct violation of the GDPR’s data protection standards.</w:t>
      </w:r>
    </w:p>
    <w:p w14:paraId="78C358E8">
      <w:pPr>
        <w:pStyle w:val="13"/>
        <w:keepNext w:val="0"/>
        <w:keepLines w:val="0"/>
        <w:widowControl/>
        <w:numPr>
          <w:ilvl w:val="0"/>
          <w:numId w:val="16"/>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breach occurred because XYZ Corp. had not implemented sufficient encryption measures or conducted thorough security audits in accordance with the latest regulatory standards.</w:t>
      </w:r>
    </w:p>
    <w:p w14:paraId="26202171">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71805F0">
      <w:pPr>
        <w:pStyle w:val="13"/>
        <w:keepNext w:val="0"/>
        <w:keepLines w:val="0"/>
        <w:widowControl/>
        <w:numPr>
          <w:ilvl w:val="0"/>
          <w:numId w:val="14"/>
        </w:numPr>
        <w:suppressLineNumbers w:val="0"/>
        <w:spacing w:before="0" w:beforeAutospacing="1" w:after="0" w:afterAutospacing="1"/>
        <w:ind w:left="0" w:leftChars="0" w:right="0" w:firstLine="0" w:firstLineChars="0"/>
        <w:jc w:val="both"/>
        <w:rPr>
          <w:rFonts w:hint="default" w:ascii="Times New Roman" w:hAnsi="Times New Roman" w:cs="Times New Roman"/>
          <w:sz w:val="24"/>
          <w:szCs w:val="24"/>
        </w:rPr>
      </w:pPr>
      <w:r>
        <w:rPr>
          <w:rStyle w:val="14"/>
          <w:rFonts w:hint="default" w:ascii="Times New Roman" w:hAnsi="Times New Roman" w:cs="Times New Roman"/>
          <w:sz w:val="24"/>
          <w:szCs w:val="24"/>
        </w:rPr>
        <w:t>Lack of Global Compliance Coordination</w:t>
      </w:r>
      <w:r>
        <w:rPr>
          <w:rStyle w:val="14"/>
          <w:rFonts w:hint="default" w:ascii="Times New Roman" w:hAnsi="Times New Roman" w:cs="Times New Roman"/>
          <w:sz w:val="24"/>
          <w:szCs w:val="24"/>
          <w:lang w:val="en-IN"/>
        </w:rPr>
        <w:t>:</w:t>
      </w:r>
    </w:p>
    <w:p w14:paraId="3266EF32">
      <w:pPr>
        <w:pStyle w:val="1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Due to the company’s operations in multiple regions, compliance with the regulations varied significantly across jurisdictions. The U.S. did not have a single comprehensive data protection law at the time (though it had sector-specific regulations), and this led to inconsistent practices between the company’s European and U.S. operations.</w:t>
      </w:r>
    </w:p>
    <w:p w14:paraId="1301B2C7">
      <w:pPr>
        <w:pStyle w:val="1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XYZ Corp. struggled to coordinate compliance efforts across these regions, as different legal requirements were in place in each jurisdiction.</w:t>
      </w:r>
    </w:p>
    <w:p w14:paraId="485FD8D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Recommendations for XYZ Corp.</w:t>
      </w:r>
      <w:r>
        <w:rPr>
          <w:rFonts w:hint="default" w:ascii="Times New Roman" w:hAnsi="Times New Roman" w:cs="Times New Roman"/>
          <w:sz w:val="28"/>
          <w:szCs w:val="28"/>
          <w:lang w:val="en-IN"/>
        </w:rPr>
        <w:t>:</w:t>
      </w:r>
    </w:p>
    <w:p w14:paraId="7CE0B3E3">
      <w:pPr>
        <w:pStyle w:val="13"/>
        <w:keepNext w:val="0"/>
        <w:keepLines w:val="0"/>
        <w:widowControl/>
        <w:numPr>
          <w:ilvl w:val="0"/>
          <w:numId w:val="18"/>
        </w:numPr>
        <w:suppressLineNumbers w:val="0"/>
        <w:spacing w:before="0" w:beforeAutospacing="1" w:after="0" w:afterAutospacing="1"/>
        <w:ind w:right="0"/>
        <w:rPr>
          <w:rFonts w:hint="default" w:ascii="Times New Roman" w:hAnsi="Times New Roman" w:cs="Times New Roman"/>
          <w:sz w:val="24"/>
          <w:szCs w:val="24"/>
        </w:rPr>
      </w:pPr>
      <w:r>
        <w:rPr>
          <w:rStyle w:val="14"/>
          <w:rFonts w:hint="default" w:ascii="Times New Roman" w:hAnsi="Times New Roman" w:cs="Times New Roman"/>
          <w:sz w:val="24"/>
          <w:szCs w:val="24"/>
        </w:rPr>
        <w:t>Establish an Integrated Compliance Management System</w:t>
      </w:r>
      <w:r>
        <w:rPr>
          <w:rStyle w:val="14"/>
          <w:rFonts w:hint="default" w:ascii="Times New Roman" w:hAnsi="Times New Roman" w:cs="Times New Roman"/>
          <w:sz w:val="24"/>
          <w:szCs w:val="24"/>
          <w:lang w:val="en-IN"/>
        </w:rPr>
        <w:t>:</w:t>
      </w:r>
    </w:p>
    <w:p w14:paraId="59E97254">
      <w:pPr>
        <w:pStyle w:val="13"/>
        <w:keepNext w:val="0"/>
        <w:keepLines w:val="0"/>
        <w:widowControl/>
        <w:numPr>
          <w:ilvl w:val="0"/>
          <w:numId w:val="19"/>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sz w:val="24"/>
          <w:szCs w:val="24"/>
        </w:rPr>
        <w:t>XYZ Corp. should implement an integrated compliance management system (CMS) that can track, manage, and report on regulatory changes in real-time. This system should also provide alerts for compliance deadlines, audits, and policy updates.</w:t>
      </w:r>
    </w:p>
    <w:p w14:paraId="1BC6C455">
      <w:pPr>
        <w:pStyle w:val="13"/>
        <w:keepNext w:val="0"/>
        <w:keepLines w:val="0"/>
        <w:widowControl/>
        <w:numPr>
          <w:ilvl w:val="0"/>
          <w:numId w:val="18"/>
        </w:numPr>
        <w:suppressLineNumbers w:val="0"/>
        <w:spacing w:before="0" w:beforeAutospacing="1" w:after="0" w:afterAutospacing="1"/>
        <w:ind w:left="0" w:leftChars="0" w:right="0" w:firstLine="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Invest in Data Security and Encryption Tools</w:t>
      </w:r>
      <w:r>
        <w:rPr>
          <w:rStyle w:val="14"/>
          <w:rFonts w:hint="default" w:ascii="Times New Roman" w:hAnsi="Times New Roman" w:cs="Times New Roman"/>
          <w:sz w:val="24"/>
          <w:szCs w:val="24"/>
          <w:lang w:val="en-IN"/>
        </w:rPr>
        <w:t>:</w:t>
      </w:r>
    </w:p>
    <w:p w14:paraId="4C133D9E">
      <w:pPr>
        <w:pStyle w:val="13"/>
        <w:keepNext w:val="0"/>
        <w:keepLines w:val="0"/>
        <w:widowControl/>
        <w:numPr>
          <w:ilvl w:val="0"/>
          <w:numId w:val="20"/>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company should invest in advanced encryption technologies and data security tools to ensure that customer data is protected from breaches. Additionally, performing regular security audits and vulnerability assessments will help identify potential risks.</w:t>
      </w:r>
    </w:p>
    <w:p w14:paraId="2364F871">
      <w:pPr>
        <w:pStyle w:val="13"/>
        <w:keepNext w:val="0"/>
        <w:keepLines w:val="0"/>
        <w:widowControl/>
        <w:numPr>
          <w:ilvl w:val="0"/>
          <w:numId w:val="18"/>
        </w:numPr>
        <w:suppressLineNumbers w:val="0"/>
        <w:spacing w:before="0" w:beforeAutospacing="1" w:after="0" w:afterAutospacing="1"/>
        <w:ind w:left="0" w:leftChars="0" w:right="0" w:firstLine="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Strengthen Legal and Compliance Teams</w:t>
      </w:r>
      <w:r>
        <w:rPr>
          <w:rStyle w:val="14"/>
          <w:rFonts w:hint="default" w:ascii="Times New Roman" w:hAnsi="Times New Roman" w:cs="Times New Roman"/>
          <w:sz w:val="24"/>
          <w:szCs w:val="24"/>
          <w:lang w:val="en-IN"/>
        </w:rPr>
        <w:t>:</w:t>
      </w:r>
    </w:p>
    <w:p w14:paraId="66401134">
      <w:pPr>
        <w:pStyle w:val="13"/>
        <w:keepNext w:val="0"/>
        <w:keepLines w:val="0"/>
        <w:widowControl/>
        <w:numPr>
          <w:ilvl w:val="0"/>
          <w:numId w:val="21"/>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sz w:val="24"/>
          <w:szCs w:val="24"/>
        </w:rPr>
        <w:t>Hiring additional legal and compliance experts familiar with global regulations will allow XYZ Corp. to better navigate the complex regulatory landscape. The company should also invest in training programs for internal teams to stay up-to-date with industry standards.</w:t>
      </w:r>
    </w:p>
    <w:p w14:paraId="34E2B934">
      <w:pPr>
        <w:pStyle w:val="13"/>
        <w:keepNext w:val="0"/>
        <w:keepLines w:val="0"/>
        <w:widowControl/>
        <w:numPr>
          <w:ilvl w:val="0"/>
          <w:numId w:val="18"/>
        </w:numPr>
        <w:suppressLineNumbers w:val="0"/>
        <w:spacing w:before="0" w:beforeAutospacing="1" w:after="0" w:afterAutospacing="1"/>
        <w:ind w:left="0" w:leftChars="0" w:right="0" w:firstLine="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Reputation Management Strategy</w:t>
      </w:r>
      <w:r>
        <w:rPr>
          <w:rStyle w:val="14"/>
          <w:rFonts w:hint="default" w:ascii="Times New Roman" w:hAnsi="Times New Roman" w:cs="Times New Roman"/>
          <w:sz w:val="24"/>
          <w:szCs w:val="24"/>
          <w:lang w:val="en-IN"/>
        </w:rPr>
        <w:t>:</w:t>
      </w:r>
    </w:p>
    <w:p w14:paraId="3E9D0F1C">
      <w:pPr>
        <w:pStyle w:val="13"/>
        <w:keepNext w:val="0"/>
        <w:keepLines w:val="0"/>
        <w:widowControl/>
        <w:numPr>
          <w:ilvl w:val="0"/>
          <w:numId w:val="22"/>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rebuild its reputation, XYZ Corp. must take proactive steps in public relations, including issuing public apologies, offering compensation where necessary, and committing to stronger compliance measures. Engaging with affected stakeholders transparently can help restore trust.</w:t>
      </w:r>
    </w:p>
    <w:p w14:paraId="207DB65A">
      <w:pPr>
        <w:pStyle w:val="13"/>
        <w:keepNext w:val="0"/>
        <w:keepLines w:val="0"/>
        <w:widowControl/>
        <w:numPr>
          <w:ilvl w:val="0"/>
          <w:numId w:val="18"/>
        </w:numPr>
        <w:suppressLineNumbers w:val="0"/>
        <w:spacing w:before="0" w:beforeAutospacing="1" w:after="0" w:afterAutospacing="1"/>
        <w:ind w:left="0" w:leftChars="0" w:right="0" w:firstLine="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Focus on Cross-Jurisdictional Compliance Collaboration</w:t>
      </w:r>
      <w:r>
        <w:rPr>
          <w:rStyle w:val="14"/>
          <w:rFonts w:hint="default" w:ascii="Times New Roman" w:hAnsi="Times New Roman" w:cs="Times New Roman"/>
          <w:sz w:val="24"/>
          <w:szCs w:val="24"/>
          <w:lang w:val="en-IN"/>
        </w:rPr>
        <w:t>:</w:t>
      </w:r>
    </w:p>
    <w:p w14:paraId="37438231">
      <w:pPr>
        <w:pStyle w:val="13"/>
        <w:keepNext w:val="0"/>
        <w:keepLines w:val="0"/>
        <w:widowControl/>
        <w:numPr>
          <w:ilvl w:val="0"/>
          <w:numId w:val="23"/>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sz w:val="24"/>
          <w:szCs w:val="24"/>
        </w:rPr>
        <w:t>XYZ Corp. should create a more efficient cross-jurisdictional compliance framework that harmonizes legal requirements across its various markets, ensuring that compliance efforts are consistent and robust globally.</w:t>
      </w:r>
    </w:p>
    <w:p w14:paraId="59815785">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592C9FCF">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Regulatory compliance is not just a legal obligation, but a key component of business integrity. XYZ Corp.’s case highlights the importance of staying proactive in compliance efforts, investing in data protection, and ensuring a centralized approach to managing global regulatory risks. By learning from past mistakes and implementing these recommendations, the company can avoid similar challenges in the future and regain customer trust.</w:t>
      </w:r>
    </w:p>
    <w:p w14:paraId="358C4F19">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sz w:val="24"/>
          <w:szCs w:val="24"/>
        </w:rPr>
      </w:pPr>
    </w:p>
    <w:p w14:paraId="0233794C">
      <w:pPr>
        <w:pStyle w:val="13"/>
        <w:keepNext w:val="0"/>
        <w:keepLines w:val="0"/>
        <w:widowControl/>
        <w:numPr>
          <w:numId w:val="0"/>
        </w:numPr>
        <w:suppressLineNumbers w:val="0"/>
        <w:spacing w:before="0" w:beforeAutospacing="1" w:after="0" w:afterAutospacing="1"/>
        <w:ind w:right="0"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10</w:t>
      </w:r>
    </w:p>
    <w:p w14:paraId="4F08AFDA">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b w:val="0"/>
          <w:bCs w:val="0"/>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b w:val="0"/>
          <w:bCs w:val="0"/>
          <w:sz w:val="28"/>
          <w:szCs w:val="28"/>
          <w:lang w:val="en-IN"/>
        </w:rPr>
        <w:t>Practical activity where participants set up and interact with a blockchain network.</w:t>
      </w:r>
    </w:p>
    <w:p w14:paraId="45175211">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Setting up and interacting with a blockchain network can be a great practical activity for participants to learn about how blockchain works. Here's a practical activity outline for participants to set up a simple blockchain network, interact with it, and understand the key concepts.</w:t>
      </w:r>
    </w:p>
    <w:p w14:paraId="18E940FD">
      <w:pPr>
        <w:pStyle w:val="3"/>
        <w:keepNext w:val="0"/>
        <w:keepLines w:val="0"/>
        <w:widowControl/>
        <w:suppressLineNumbers w:val="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Activity Overview:</w:t>
      </w:r>
    </w:p>
    <w:p w14:paraId="62BD4354">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Participants will set up a small blockchain network using a blockchain framework like </w:t>
      </w:r>
      <w:r>
        <w:rPr>
          <w:rStyle w:val="14"/>
          <w:rFonts w:hint="default" w:ascii="Times New Roman" w:hAnsi="Times New Roman" w:cs="Times New Roman"/>
          <w:b w:val="0"/>
          <w:bCs w:val="0"/>
          <w:sz w:val="24"/>
          <w:szCs w:val="24"/>
        </w:rPr>
        <w:t>Hyperledger Fabric</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or </w:t>
      </w:r>
      <w:r>
        <w:rPr>
          <w:rStyle w:val="14"/>
          <w:rFonts w:hint="default" w:ascii="Times New Roman" w:hAnsi="Times New Roman" w:cs="Times New Roman"/>
          <w:b w:val="0"/>
          <w:bCs w:val="0"/>
          <w:sz w:val="24"/>
          <w:szCs w:val="24"/>
        </w:rPr>
        <w:t>Ganache</w:t>
      </w:r>
      <w:r>
        <w:rPr>
          <w:rFonts w:hint="default" w:ascii="Times New Roman" w:hAnsi="Times New Roman" w:cs="Times New Roman"/>
          <w:b w:val="0"/>
          <w:bCs w:val="0"/>
          <w:sz w:val="24"/>
          <w:szCs w:val="24"/>
        </w:rPr>
        <w:t xml:space="preserve"> (for Ethereum-based projects). They will create and deploy smart contracts, initiate transactions, and explore the blockchain's functionality.</w:t>
      </w:r>
    </w:p>
    <w:p w14:paraId="2EB56F21">
      <w:pPr>
        <w:pStyle w:val="3"/>
        <w:keepNext w:val="0"/>
        <w:keepLines w:val="0"/>
        <w:widowControl/>
        <w:suppressLineNumbers w:val="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Materials Needed:</w:t>
      </w:r>
    </w:p>
    <w:p w14:paraId="36E733D7">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computer with internet access</w:t>
      </w:r>
    </w:p>
    <w:p w14:paraId="56A93878">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Software like Ganache (for Ethereum), Docker, and Node.js</w:t>
      </w:r>
    </w:p>
    <w:p w14:paraId="6EB2F99F">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 editor (e.g., VS Code) for coding</w:t>
      </w:r>
    </w:p>
    <w:p w14:paraId="1A499F0D">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Basic knowledge of command-line tools</w:t>
      </w:r>
    </w:p>
    <w:p w14:paraId="2566418B">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4"/>
          <w:szCs w:val="24"/>
        </w:rPr>
        <w:t>A test blockchain network (e.g., Ganache for Ethereum-based blockchains)</w:t>
      </w:r>
    </w:p>
    <w:p w14:paraId="769641FB">
      <w:pPr>
        <w:pStyle w:val="3"/>
        <w:keepNext w:val="0"/>
        <w:keepLines w:val="0"/>
        <w:widowControl/>
        <w:suppressLineNumbers w:val="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Learning Objectives:</w:t>
      </w:r>
    </w:p>
    <w:p w14:paraId="67C210F1">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By the end of the activity, participants will:</w:t>
      </w:r>
    </w:p>
    <w:p w14:paraId="30764CEA">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basic blockchain concepts like nodes, transactions, and blocks.</w:t>
      </w:r>
    </w:p>
    <w:p w14:paraId="548F3131">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Set up a blockchain network on their local machine.</w:t>
      </w:r>
    </w:p>
    <w:p w14:paraId="1E404728">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Deploy and interact with a smart contract.</w:t>
      </w:r>
    </w:p>
    <w:p w14:paraId="308C0481">
      <w:pPr>
        <w:pStyle w:val="13"/>
        <w:keepNext w:val="0"/>
        <w:keepLines w:val="0"/>
        <w:widowControl/>
        <w:numPr>
          <w:ilvl w:val="0"/>
          <w:numId w:val="23"/>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the fundamentals of decentralized applications (dApps).</w:t>
      </w:r>
    </w:p>
    <w:p w14:paraId="27A9F564">
      <w:pPr>
        <w:pStyle w:val="3"/>
        <w:keepNext w:val="0"/>
        <w:keepLines w:val="0"/>
        <w:widowControl/>
        <w:suppressLineNumbers w:val="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Step-by-Step Activity:</w:t>
      </w:r>
    </w:p>
    <w:p w14:paraId="047F0ACF">
      <w:pPr>
        <w:pStyle w:val="4"/>
        <w:keepNext w:val="0"/>
        <w:keepLines w:val="0"/>
        <w:widowControl/>
        <w:suppressLineNumbers w:val="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 xml:space="preserve">1. Introduction to Blockchain Concepts: </w:t>
      </w:r>
    </w:p>
    <w:p w14:paraId="5F5288A2">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Provide a brief introduction to the key components of blockchain:</w:t>
      </w:r>
    </w:p>
    <w:p w14:paraId="68F982EB">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Blocks:</w:t>
      </w:r>
      <w:r>
        <w:rPr>
          <w:rFonts w:hint="default" w:ascii="Times New Roman" w:hAnsi="Times New Roman" w:cs="Times New Roman"/>
          <w:sz w:val="24"/>
          <w:szCs w:val="24"/>
        </w:rPr>
        <w:t xml:space="preserve"> Store transactions and data.</w:t>
      </w:r>
    </w:p>
    <w:p w14:paraId="2AF9029F">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Chain:</w:t>
      </w:r>
      <w:r>
        <w:rPr>
          <w:rFonts w:hint="default" w:ascii="Times New Roman" w:hAnsi="Times New Roman" w:cs="Times New Roman"/>
          <w:sz w:val="24"/>
          <w:szCs w:val="24"/>
        </w:rPr>
        <w:t xml:space="preserve"> Blocks linked together in sequence.</w:t>
      </w:r>
    </w:p>
    <w:p w14:paraId="3DDA5CFD">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Nodes:</w:t>
      </w:r>
      <w:r>
        <w:rPr>
          <w:rFonts w:hint="default" w:ascii="Times New Roman" w:hAnsi="Times New Roman" w:cs="Times New Roman"/>
          <w:sz w:val="24"/>
          <w:szCs w:val="24"/>
        </w:rPr>
        <w:t xml:space="preserve"> Devices that make up the blockchain network.</w:t>
      </w:r>
    </w:p>
    <w:p w14:paraId="03EF86C7">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Consensus Mechanism:</w:t>
      </w:r>
      <w:r>
        <w:rPr>
          <w:rFonts w:hint="default" w:ascii="Times New Roman" w:hAnsi="Times New Roman" w:cs="Times New Roman"/>
          <w:sz w:val="24"/>
          <w:szCs w:val="24"/>
        </w:rPr>
        <w:t xml:space="preserve"> How nodes agree on the state of the blockchain (e.g., Proof of Work, Proof of Stake).</w:t>
      </w:r>
    </w:p>
    <w:p w14:paraId="1003D124">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Smart Contracts:</w:t>
      </w:r>
      <w:r>
        <w:rPr>
          <w:rFonts w:hint="default" w:ascii="Times New Roman" w:hAnsi="Times New Roman" w:cs="Times New Roman"/>
          <w:sz w:val="24"/>
          <w:szCs w:val="24"/>
        </w:rPr>
        <w:t xml:space="preserve"> Code that runs on the blockchain and executes automatically.</w:t>
      </w:r>
    </w:p>
    <w:p w14:paraId="1FC08687">
      <w:pPr>
        <w:pStyle w:val="3"/>
        <w:keepNext w:val="0"/>
        <w:keepLines w:val="0"/>
        <w:widowControl/>
        <w:numPr>
          <w:ilvl w:val="0"/>
          <w:numId w:val="24"/>
        </w:numPr>
        <w:suppressLineNumbers w:val="0"/>
        <w:jc w:val="both"/>
        <w:rPr>
          <w:rFonts w:hint="default" w:ascii="Times New Roman" w:hAnsi="Times New Roman" w:cs="Times New Roman"/>
          <w:sz w:val="28"/>
          <w:szCs w:val="28"/>
          <w:lang w:val="en-IN"/>
        </w:rPr>
      </w:pPr>
      <w:r>
        <w:rPr>
          <w:rStyle w:val="14"/>
          <w:rFonts w:hint="default" w:ascii="Times New Roman" w:hAnsi="Times New Roman" w:cs="Times New Roman"/>
          <w:b/>
          <w:bCs/>
          <w:sz w:val="28"/>
          <w:szCs w:val="28"/>
        </w:rPr>
        <w:t>Ganache and Truffle (Tools for Blockchain Interaction)</w:t>
      </w:r>
      <w:r>
        <w:rPr>
          <w:rStyle w:val="14"/>
          <w:rFonts w:hint="default" w:ascii="Times New Roman" w:hAnsi="Times New Roman" w:cs="Times New Roman"/>
          <w:b/>
          <w:bCs/>
          <w:sz w:val="28"/>
          <w:szCs w:val="28"/>
          <w:lang w:val="en-IN"/>
        </w:rPr>
        <w:t>:</w:t>
      </w:r>
    </w:p>
    <w:p w14:paraId="7C68A535">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Ganache</w:t>
      </w:r>
      <w:r>
        <w:rPr>
          <w:rFonts w:hint="default" w:ascii="Times New Roman" w:hAnsi="Times New Roman" w:cs="Times New Roman"/>
          <w:sz w:val="24"/>
          <w:szCs w:val="24"/>
        </w:rPr>
        <w:t xml:space="preserve"> and </w:t>
      </w:r>
      <w:r>
        <w:rPr>
          <w:rStyle w:val="14"/>
          <w:rFonts w:hint="default" w:ascii="Times New Roman" w:hAnsi="Times New Roman" w:cs="Times New Roman"/>
          <w:sz w:val="24"/>
          <w:szCs w:val="24"/>
        </w:rPr>
        <w:t>Truffle</w:t>
      </w:r>
      <w:r>
        <w:rPr>
          <w:rFonts w:hint="default" w:ascii="Times New Roman" w:hAnsi="Times New Roman" w:cs="Times New Roman"/>
          <w:sz w:val="24"/>
          <w:szCs w:val="24"/>
        </w:rPr>
        <w:t xml:space="preserve"> are popular tools used to build, test, and deploy blockchain applications.</w:t>
      </w:r>
    </w:p>
    <w:p w14:paraId="51DAE3A4">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Ganache</w:t>
      </w:r>
      <w:r>
        <w:rPr>
          <w:rFonts w:hint="default" w:ascii="Times New Roman" w:hAnsi="Times New Roman" w:cs="Times New Roman"/>
          <w:sz w:val="24"/>
          <w:szCs w:val="24"/>
        </w:rPr>
        <w:t xml:space="preserve"> provides a local Ethereum blockchain for testing and development. It is used to simulate Ethereum transactions, deploy smart contracts, and test dApps in a safe environment before using real Ether or interacting with the live network.</w:t>
      </w:r>
    </w:p>
    <w:p w14:paraId="3B8A4E22">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Truffle</w:t>
      </w:r>
      <w:r>
        <w:rPr>
          <w:rFonts w:hint="default" w:ascii="Times New Roman" w:hAnsi="Times New Roman" w:cs="Times New Roman"/>
          <w:sz w:val="24"/>
          <w:szCs w:val="24"/>
        </w:rPr>
        <w:t xml:space="preserve"> is a development framework that provides tools for writing, testing, and deploying smart contracts. It simplifies blockchain development by automating tasks like contract deployment, testing, and interactions with the Ethereum blockchain.</w:t>
      </w:r>
    </w:p>
    <w:p w14:paraId="70F3859B">
      <w:pPr>
        <w:pStyle w:val="3"/>
        <w:keepNext w:val="0"/>
        <w:keepLines w:val="0"/>
        <w:widowControl/>
        <w:numPr>
          <w:ilvl w:val="0"/>
          <w:numId w:val="24"/>
        </w:numPr>
        <w:suppressLineNumbers w:val="0"/>
        <w:ind w:left="0" w:leftChars="0" w:firstLine="0" w:firstLineChars="0"/>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Ethereum and Smart Contracts</w:t>
      </w:r>
      <w:r>
        <w:rPr>
          <w:rStyle w:val="14"/>
          <w:rFonts w:hint="default" w:ascii="Times New Roman" w:hAnsi="Times New Roman" w:cs="Times New Roman"/>
          <w:b/>
          <w:bCs/>
          <w:sz w:val="28"/>
          <w:szCs w:val="28"/>
          <w:lang w:val="en-IN"/>
        </w:rPr>
        <w:t>:</w:t>
      </w:r>
    </w:p>
    <w:p w14:paraId="2AB7E42F">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is a decentralized, open-source blockchain that enables the development and deployment of smart contracts and decentralized applications (dApps). Ethereum is different from Bitcoin because, while Bitcoin is a cryptocurrency, Ethereum allows developers to build a wide range of applications, from financial services to games and beyond.</w:t>
      </w:r>
    </w:p>
    <w:p w14:paraId="334F0EAC">
      <w:pPr>
        <w:pStyle w:val="4"/>
        <w:keepNext w:val="0"/>
        <w:keepLines w:val="0"/>
        <w:widowControl/>
        <w:suppressLineNumbers w:val="0"/>
        <w:jc w:val="both"/>
        <w:rPr>
          <w:rFonts w:hint="default" w:ascii="Times New Roman" w:hAnsi="Times New Roman" w:cs="Times New Roman"/>
          <w:sz w:val="24"/>
          <w:szCs w:val="24"/>
        </w:rPr>
      </w:pPr>
      <w:r>
        <w:rPr>
          <w:rStyle w:val="14"/>
          <w:rFonts w:hint="default" w:ascii="Times New Roman" w:hAnsi="Times New Roman" w:cs="Times New Roman"/>
          <w:b/>
          <w:bCs/>
          <w:sz w:val="28"/>
          <w:szCs w:val="28"/>
        </w:rPr>
        <w:t>Smart Contracts on Ethereum:</w:t>
      </w:r>
    </w:p>
    <w:p w14:paraId="0685EB0C">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Solidity</w:t>
      </w:r>
      <w:r>
        <w:rPr>
          <w:rFonts w:hint="default" w:ascii="Times New Roman" w:hAnsi="Times New Roman" w:cs="Times New Roman"/>
          <w:sz w:val="24"/>
          <w:szCs w:val="24"/>
        </w:rPr>
        <w:t xml:space="preserve"> is the primary programming language for writing smart contracts on Ethereum. It is a contract-oriented, high-level language used to define smart contracts and dApps on the Ethereum blockchain.</w:t>
      </w:r>
    </w:p>
    <w:p w14:paraId="53CC31B4">
      <w:pPr>
        <w:pStyle w:val="13"/>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4"/>
          <w:rFonts w:hint="default" w:ascii="Times New Roman" w:hAnsi="Times New Roman" w:cs="Times New Roman"/>
          <w:sz w:val="24"/>
          <w:szCs w:val="24"/>
        </w:rPr>
        <w:t>Ethereum Virtual Machine (EVM):</w:t>
      </w:r>
      <w:r>
        <w:rPr>
          <w:rFonts w:hint="default" w:ascii="Times New Roman" w:hAnsi="Times New Roman" w:cs="Times New Roman"/>
          <w:sz w:val="24"/>
          <w:szCs w:val="24"/>
        </w:rPr>
        <w:t xml:space="preserve"> The EVM is the runtime environment for executing smart contracts. It ensures that smart contracts are executed consistently across all nodes on the network.</w:t>
      </w:r>
    </w:p>
    <w:p w14:paraId="3D5A1DA0">
      <w:pPr>
        <w:pStyle w:val="13"/>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3AC920EE">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lang w:val="en-IN"/>
        </w:rPr>
        <w:t>P</w:t>
      </w:r>
      <w:r>
        <w:rPr>
          <w:rFonts w:hint="default" w:ascii="Times New Roman" w:hAnsi="Times New Roman" w:eastAsia="SimSun" w:cs="Times New Roman"/>
          <w:sz w:val="24"/>
          <w:szCs w:val="24"/>
        </w:rPr>
        <w:t>articipants successfully set up and interacted with a blockchain network, gaining hands-on experience in blockchain fundamentals, smart contract deployment, and transaction management. By using tools like Ganache and Truffle, they learned how to create a local Ethereum blockchain, deploy smart contracts, and execute transactions, reinforcing their understanding of key concepts like decentralization, immutability, and consensus mechanisms. This practical experience not only demonstrated the potential of blockchain to automate processes securely and transparently but also provided a foundation for further explora</w:t>
      </w:r>
      <w:bookmarkStart w:id="0" w:name="_GoBack"/>
      <w:bookmarkEnd w:id="0"/>
      <w:r>
        <w:rPr>
          <w:rFonts w:hint="default" w:ascii="Times New Roman" w:hAnsi="Times New Roman" w:eastAsia="SimSun" w:cs="Times New Roman"/>
          <w:sz w:val="24"/>
          <w:szCs w:val="24"/>
        </w:rPr>
        <w:t>tion of decentralized applications (dApps) and other blockchain platforms, equipping participants with the skills to engage with and innovate in this transformative technology.</w:t>
      </w:r>
    </w:p>
    <w:p w14:paraId="293F451E">
      <w:pPr>
        <w:pStyle w:val="13"/>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4"/>
          <w:szCs w:val="24"/>
          <w:lang w:val="en-IN"/>
        </w:rPr>
      </w:pPr>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692DE">
    <w:pPr>
      <w:pStyle w:val="9"/>
      <w:jc w:val="cente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1E7C4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7A1E7C44">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32176">
    <w:pPr>
      <w:pStyle w:val="1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BLOCKCHAIN TECHNOLOGY &amp; SECURITY</w:t>
    </w:r>
    <w:r>
      <w:rPr>
        <w:rFonts w:hint="default" w:ascii="Times New Roman" w:hAnsi="Times New Roman" w:cs="Times New Roman"/>
        <w:sz w:val="24"/>
        <w:szCs w:val="24"/>
        <w:lang w:val="en-IN"/>
      </w:rPr>
      <w:tab/>
      <w:t>MSCY0206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BC6FA"/>
    <w:multiLevelType w:val="singleLevel"/>
    <w:tmpl w:val="B39BC6FA"/>
    <w:lvl w:ilvl="0" w:tentative="0">
      <w:start w:val="1"/>
      <w:numFmt w:val="decimal"/>
      <w:suff w:val="space"/>
      <w:lvlText w:val="%1."/>
      <w:lvlJc w:val="left"/>
      <w:rPr>
        <w:rFonts w:hint="default"/>
        <w:b/>
        <w:bCs/>
        <w:sz w:val="24"/>
        <w:szCs w:val="24"/>
      </w:rPr>
    </w:lvl>
  </w:abstractNum>
  <w:abstractNum w:abstractNumId="1">
    <w:nsid w:val="BF205925"/>
    <w:multiLevelType w:val="multilevel"/>
    <w:tmpl w:val="BF205925"/>
    <w:lvl w:ilvl="0" w:tentative="0">
      <w:start w:val="1"/>
      <w:numFmt w:val="decimal"/>
      <w:lvlText w:val="%1."/>
      <w:lvlJc w:val="left"/>
      <w:pPr>
        <w:ind w:left="88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o"/>
      <w:lvlJc w:val="left"/>
      <w:pPr>
        <w:ind w:left="1605"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160" w:hanging="360"/>
      </w:pPr>
      <w:rPr>
        <w:rFonts w:hint="default" w:ascii="Wingdings" w:hAnsi="Wingdings" w:eastAsia="Wingdings" w:cs="Wingdings"/>
        <w:b w:val="0"/>
        <w:bCs w:val="0"/>
        <w:i w:val="0"/>
        <w:iCs w:val="0"/>
        <w:spacing w:val="0"/>
        <w:w w:val="99"/>
        <w:sz w:val="20"/>
        <w:szCs w:val="20"/>
        <w:lang w:val="en-US" w:eastAsia="en-US" w:bidi="ar-SA"/>
      </w:rPr>
    </w:lvl>
    <w:lvl w:ilvl="3" w:tentative="0">
      <w:start w:val="0"/>
      <w:numFmt w:val="bullet"/>
      <w:lvlText w:val="•"/>
      <w:lvlJc w:val="left"/>
      <w:pPr>
        <w:ind w:left="3181" w:hanging="360"/>
      </w:pPr>
      <w:rPr>
        <w:rFonts w:hint="default"/>
        <w:lang w:val="en-US" w:eastAsia="en-US" w:bidi="ar-SA"/>
      </w:rPr>
    </w:lvl>
    <w:lvl w:ilvl="4" w:tentative="0">
      <w:start w:val="0"/>
      <w:numFmt w:val="bullet"/>
      <w:lvlText w:val="•"/>
      <w:lvlJc w:val="left"/>
      <w:pPr>
        <w:ind w:left="4043" w:hanging="360"/>
      </w:pPr>
      <w:rPr>
        <w:rFonts w:hint="default"/>
        <w:lang w:val="en-US" w:eastAsia="en-US" w:bidi="ar-SA"/>
      </w:rPr>
    </w:lvl>
    <w:lvl w:ilvl="5" w:tentative="0">
      <w:start w:val="0"/>
      <w:numFmt w:val="bullet"/>
      <w:lvlText w:val="•"/>
      <w:lvlJc w:val="left"/>
      <w:pPr>
        <w:ind w:left="4905" w:hanging="360"/>
      </w:pPr>
      <w:rPr>
        <w:rFonts w:hint="default"/>
        <w:lang w:val="en-US" w:eastAsia="en-US" w:bidi="ar-SA"/>
      </w:rPr>
    </w:lvl>
    <w:lvl w:ilvl="6" w:tentative="0">
      <w:start w:val="0"/>
      <w:numFmt w:val="bullet"/>
      <w:lvlText w:val="•"/>
      <w:lvlJc w:val="left"/>
      <w:pPr>
        <w:ind w:left="5767" w:hanging="360"/>
      </w:pPr>
      <w:rPr>
        <w:rFonts w:hint="default"/>
        <w:lang w:val="en-US" w:eastAsia="en-US" w:bidi="ar-SA"/>
      </w:rPr>
    </w:lvl>
    <w:lvl w:ilvl="7" w:tentative="0">
      <w:start w:val="0"/>
      <w:numFmt w:val="bullet"/>
      <w:lvlText w:val="•"/>
      <w:lvlJc w:val="left"/>
      <w:pPr>
        <w:ind w:left="6629" w:hanging="360"/>
      </w:pPr>
      <w:rPr>
        <w:rFonts w:hint="default"/>
        <w:lang w:val="en-US" w:eastAsia="en-US" w:bidi="ar-SA"/>
      </w:rPr>
    </w:lvl>
    <w:lvl w:ilvl="8" w:tentative="0">
      <w:start w:val="0"/>
      <w:numFmt w:val="bullet"/>
      <w:lvlText w:val="•"/>
      <w:lvlJc w:val="left"/>
      <w:pPr>
        <w:ind w:left="7490" w:hanging="360"/>
      </w:pPr>
      <w:rPr>
        <w:rFonts w:hint="default"/>
        <w:lang w:val="en-US" w:eastAsia="en-US" w:bidi="ar-SA"/>
      </w:rPr>
    </w:lvl>
  </w:abstractNum>
  <w:abstractNum w:abstractNumId="2">
    <w:nsid w:val="CDD1E524"/>
    <w:multiLevelType w:val="singleLevel"/>
    <w:tmpl w:val="CDD1E5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F092B84"/>
    <w:multiLevelType w:val="multilevel"/>
    <w:tmpl w:val="CF092B84"/>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05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1770"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490" w:hanging="360"/>
      </w:pPr>
      <w:rPr>
        <w:rFonts w:hint="default" w:ascii="Wingdings" w:hAnsi="Wingdings" w:eastAsia="Wingdings" w:cs="Wingdings"/>
        <w:b w:val="0"/>
        <w:bCs w:val="0"/>
        <w:i w:val="0"/>
        <w:iCs w:val="0"/>
        <w:spacing w:val="0"/>
        <w:w w:val="99"/>
        <w:sz w:val="20"/>
        <w:szCs w:val="20"/>
        <w:lang w:val="en-US" w:eastAsia="en-US" w:bidi="ar-SA"/>
      </w:rPr>
    </w:lvl>
    <w:lvl w:ilvl="4" w:tentative="0">
      <w:start w:val="0"/>
      <w:numFmt w:val="bullet"/>
      <w:lvlText w:val="•"/>
      <w:lvlJc w:val="left"/>
      <w:pPr>
        <w:ind w:left="3469" w:hanging="360"/>
      </w:pPr>
      <w:rPr>
        <w:rFonts w:hint="default"/>
        <w:lang w:val="en-US" w:eastAsia="en-US" w:bidi="ar-SA"/>
      </w:rPr>
    </w:lvl>
    <w:lvl w:ilvl="5" w:tentative="0">
      <w:start w:val="0"/>
      <w:numFmt w:val="bullet"/>
      <w:lvlText w:val="•"/>
      <w:lvlJc w:val="left"/>
      <w:pPr>
        <w:ind w:left="4454" w:hanging="360"/>
      </w:pPr>
      <w:rPr>
        <w:rFonts w:hint="default"/>
        <w:lang w:val="en-US" w:eastAsia="en-US" w:bidi="ar-SA"/>
      </w:rPr>
    </w:lvl>
    <w:lvl w:ilvl="6" w:tentative="0">
      <w:start w:val="0"/>
      <w:numFmt w:val="bullet"/>
      <w:lvlText w:val="•"/>
      <w:lvlJc w:val="left"/>
      <w:pPr>
        <w:ind w:left="5439" w:hanging="360"/>
      </w:pPr>
      <w:rPr>
        <w:rFonts w:hint="default"/>
        <w:lang w:val="en-US" w:eastAsia="en-US" w:bidi="ar-SA"/>
      </w:rPr>
    </w:lvl>
    <w:lvl w:ilvl="7" w:tentative="0">
      <w:start w:val="0"/>
      <w:numFmt w:val="bullet"/>
      <w:lvlText w:val="•"/>
      <w:lvlJc w:val="left"/>
      <w:pPr>
        <w:ind w:left="6424" w:hanging="360"/>
      </w:pPr>
      <w:rPr>
        <w:rFonts w:hint="default"/>
        <w:lang w:val="en-US" w:eastAsia="en-US" w:bidi="ar-SA"/>
      </w:rPr>
    </w:lvl>
    <w:lvl w:ilvl="8" w:tentative="0">
      <w:start w:val="0"/>
      <w:numFmt w:val="bullet"/>
      <w:lvlText w:val="•"/>
      <w:lvlJc w:val="left"/>
      <w:pPr>
        <w:ind w:left="7409" w:hanging="360"/>
      </w:pPr>
      <w:rPr>
        <w:rFonts w:hint="default"/>
        <w:lang w:val="en-US" w:eastAsia="en-US" w:bidi="ar-SA"/>
      </w:rPr>
    </w:lvl>
  </w:abstractNum>
  <w:abstractNum w:abstractNumId="4">
    <w:nsid w:val="F4F1FFD3"/>
    <w:multiLevelType w:val="singleLevel"/>
    <w:tmpl w:val="F4F1FFD3"/>
    <w:lvl w:ilvl="0" w:tentative="0">
      <w:start w:val="2"/>
      <w:numFmt w:val="decimal"/>
      <w:suff w:val="space"/>
      <w:lvlText w:val="%1."/>
      <w:lvlJc w:val="left"/>
    </w:lvl>
  </w:abstractNum>
  <w:abstractNum w:abstractNumId="5">
    <w:nsid w:val="FA22D1D2"/>
    <w:multiLevelType w:val="singleLevel"/>
    <w:tmpl w:val="FA22D1D2"/>
    <w:lvl w:ilvl="0" w:tentative="0">
      <w:start w:val="1"/>
      <w:numFmt w:val="decimal"/>
      <w:suff w:val="space"/>
      <w:lvlText w:val="%1."/>
      <w:lvlJc w:val="left"/>
      <w:rPr>
        <w:rFonts w:hint="default"/>
        <w:b/>
        <w:bCs/>
        <w:sz w:val="24"/>
        <w:szCs w:val="24"/>
      </w:rPr>
    </w:lvl>
  </w:abstractNum>
  <w:abstractNum w:abstractNumId="6">
    <w:nsid w:val="0053208E"/>
    <w:multiLevelType w:val="multilevel"/>
    <w:tmpl w:val="0053208E"/>
    <w:lvl w:ilvl="0" w:tentative="0">
      <w:start w:val="1"/>
      <w:numFmt w:val="decimal"/>
      <w:lvlText w:val="%1."/>
      <w:lvlJc w:val="left"/>
      <w:pPr>
        <w:ind w:left="885"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713" w:hanging="360"/>
      </w:pPr>
      <w:rPr>
        <w:rFonts w:hint="default"/>
        <w:lang w:val="en-US" w:eastAsia="en-US" w:bidi="ar-SA"/>
      </w:rPr>
    </w:lvl>
    <w:lvl w:ilvl="2" w:tentative="0">
      <w:start w:val="0"/>
      <w:numFmt w:val="bullet"/>
      <w:lvlText w:val="•"/>
      <w:lvlJc w:val="left"/>
      <w:pPr>
        <w:ind w:left="2546" w:hanging="360"/>
      </w:pPr>
      <w:rPr>
        <w:rFonts w:hint="default"/>
        <w:lang w:val="en-US" w:eastAsia="en-US" w:bidi="ar-SA"/>
      </w:rPr>
    </w:lvl>
    <w:lvl w:ilvl="3" w:tentative="0">
      <w:start w:val="0"/>
      <w:numFmt w:val="bullet"/>
      <w:lvlText w:val="•"/>
      <w:lvlJc w:val="left"/>
      <w:pPr>
        <w:ind w:left="3380" w:hanging="360"/>
      </w:pPr>
      <w:rPr>
        <w:rFonts w:hint="default"/>
        <w:lang w:val="en-US" w:eastAsia="en-US" w:bidi="ar-SA"/>
      </w:rPr>
    </w:lvl>
    <w:lvl w:ilvl="4" w:tentative="0">
      <w:start w:val="0"/>
      <w:numFmt w:val="bullet"/>
      <w:lvlText w:val="•"/>
      <w:lvlJc w:val="left"/>
      <w:pPr>
        <w:ind w:left="4213" w:hanging="360"/>
      </w:pPr>
      <w:rPr>
        <w:rFonts w:hint="default"/>
        <w:lang w:val="en-US" w:eastAsia="en-US" w:bidi="ar-SA"/>
      </w:rPr>
    </w:lvl>
    <w:lvl w:ilvl="5" w:tentative="0">
      <w:start w:val="0"/>
      <w:numFmt w:val="bullet"/>
      <w:lvlText w:val="•"/>
      <w:lvlJc w:val="left"/>
      <w:pPr>
        <w:ind w:left="5047"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714" w:hanging="360"/>
      </w:pPr>
      <w:rPr>
        <w:rFonts w:hint="default"/>
        <w:lang w:val="en-US" w:eastAsia="en-US" w:bidi="ar-SA"/>
      </w:rPr>
    </w:lvl>
    <w:lvl w:ilvl="8" w:tentative="0">
      <w:start w:val="0"/>
      <w:numFmt w:val="bullet"/>
      <w:lvlText w:val="•"/>
      <w:lvlJc w:val="left"/>
      <w:pPr>
        <w:ind w:left="7547" w:hanging="360"/>
      </w:pPr>
      <w:rPr>
        <w:rFonts w:hint="default"/>
        <w:lang w:val="en-US" w:eastAsia="en-US" w:bidi="ar-SA"/>
      </w:rPr>
    </w:lvl>
  </w:abstractNum>
  <w:abstractNum w:abstractNumId="7">
    <w:nsid w:val="00A3CADA"/>
    <w:multiLevelType w:val="singleLevel"/>
    <w:tmpl w:val="00A3CA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3D62ECE"/>
    <w:multiLevelType w:val="multilevel"/>
    <w:tmpl w:val="03D62ECE"/>
    <w:lvl w:ilvl="0" w:tentative="0">
      <w:start w:val="1"/>
      <w:numFmt w:val="decimal"/>
      <w:lvlText w:val="%1."/>
      <w:lvlJc w:val="left"/>
      <w:pPr>
        <w:ind w:left="181" w:hanging="181"/>
        <w:jc w:val="left"/>
      </w:pPr>
      <w:rPr>
        <w:rFonts w:hint="default" w:ascii="Times New Roman" w:hAnsi="Times New Roman" w:eastAsia="Times New Roman" w:cs="Times New Roman"/>
        <w:b/>
        <w:bCs/>
        <w:i w:val="0"/>
        <w:iCs w:val="0"/>
        <w:spacing w:val="0"/>
        <w:w w:val="96"/>
        <w:sz w:val="28"/>
        <w:szCs w:val="28"/>
        <w:lang w:val="en-U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386" w:hanging="360"/>
      </w:pPr>
      <w:rPr>
        <w:rFonts w:hint="default"/>
        <w:lang w:val="en-US" w:eastAsia="en-US" w:bidi="ar-SA"/>
      </w:rPr>
    </w:lvl>
    <w:lvl w:ilvl="4" w:tentative="0">
      <w:start w:val="0"/>
      <w:numFmt w:val="bullet"/>
      <w:lvlText w:val="•"/>
      <w:lvlJc w:val="left"/>
      <w:pPr>
        <w:ind w:left="3338" w:hanging="360"/>
      </w:pPr>
      <w:rPr>
        <w:rFonts w:hint="default"/>
        <w:lang w:val="en-US" w:eastAsia="en-US" w:bidi="ar-SA"/>
      </w:rPr>
    </w:lvl>
    <w:lvl w:ilvl="5" w:tentative="0">
      <w:start w:val="0"/>
      <w:numFmt w:val="bullet"/>
      <w:lvlText w:val="•"/>
      <w:lvlJc w:val="left"/>
      <w:pPr>
        <w:ind w:left="4290" w:hanging="360"/>
      </w:pPr>
      <w:rPr>
        <w:rFonts w:hint="default"/>
        <w:lang w:val="en-US" w:eastAsia="en-US" w:bidi="ar-SA"/>
      </w:rPr>
    </w:lvl>
    <w:lvl w:ilvl="6" w:tentative="0">
      <w:start w:val="0"/>
      <w:numFmt w:val="bullet"/>
      <w:lvlText w:val="•"/>
      <w:lvlJc w:val="left"/>
      <w:pPr>
        <w:ind w:left="5242" w:hanging="360"/>
      </w:pPr>
      <w:rPr>
        <w:rFonts w:hint="default"/>
        <w:lang w:val="en-US" w:eastAsia="en-US" w:bidi="ar-SA"/>
      </w:rPr>
    </w:lvl>
    <w:lvl w:ilvl="7" w:tentative="0">
      <w:start w:val="0"/>
      <w:numFmt w:val="bullet"/>
      <w:lvlText w:val="•"/>
      <w:lvlJc w:val="left"/>
      <w:pPr>
        <w:ind w:left="6194" w:hanging="360"/>
      </w:pPr>
      <w:rPr>
        <w:rFonts w:hint="default"/>
        <w:lang w:val="en-US" w:eastAsia="en-US" w:bidi="ar-SA"/>
      </w:rPr>
    </w:lvl>
    <w:lvl w:ilvl="8" w:tentative="0">
      <w:start w:val="0"/>
      <w:numFmt w:val="bullet"/>
      <w:lvlText w:val="•"/>
      <w:lvlJc w:val="left"/>
      <w:pPr>
        <w:ind w:left="7145" w:hanging="360"/>
      </w:pPr>
      <w:rPr>
        <w:rFonts w:hint="default"/>
        <w:lang w:val="en-US" w:eastAsia="en-US" w:bidi="ar-SA"/>
      </w:rPr>
    </w:lvl>
  </w:abstractNum>
  <w:abstractNum w:abstractNumId="9">
    <w:nsid w:val="1CB6144B"/>
    <w:multiLevelType w:val="singleLevel"/>
    <w:tmpl w:val="1CB614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DBC7F81"/>
    <w:multiLevelType w:val="singleLevel"/>
    <w:tmpl w:val="1DBC7F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E612ED0"/>
    <w:multiLevelType w:val="multilevel"/>
    <w:tmpl w:val="1E612E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1685C71"/>
    <w:multiLevelType w:val="multilevel"/>
    <w:tmpl w:val="21685C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17A1BC9"/>
    <w:multiLevelType w:val="singleLevel"/>
    <w:tmpl w:val="217A1B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17FFA5E"/>
    <w:multiLevelType w:val="singleLevel"/>
    <w:tmpl w:val="317F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3351C90"/>
    <w:multiLevelType w:val="singleLevel"/>
    <w:tmpl w:val="33351C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F8C263D"/>
    <w:multiLevelType w:val="multilevel"/>
    <w:tmpl w:val="3F8C2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341909E"/>
    <w:multiLevelType w:val="singleLevel"/>
    <w:tmpl w:val="4341909E"/>
    <w:lvl w:ilvl="0" w:tentative="0">
      <w:start w:val="1"/>
      <w:numFmt w:val="decimal"/>
      <w:suff w:val="space"/>
      <w:lvlText w:val="%1."/>
      <w:lvlJc w:val="left"/>
      <w:rPr>
        <w:rFonts w:hint="default"/>
        <w:b/>
        <w:bCs/>
        <w:sz w:val="24"/>
        <w:szCs w:val="24"/>
      </w:rPr>
    </w:lvl>
  </w:abstractNum>
  <w:abstractNum w:abstractNumId="18">
    <w:nsid w:val="50CF5BAE"/>
    <w:multiLevelType w:val="multilevel"/>
    <w:tmpl w:val="50CF5BAE"/>
    <w:lvl w:ilvl="0" w:tentative="0">
      <w:start w:val="1"/>
      <w:numFmt w:val="bullet"/>
      <w:lvlText w:val=""/>
      <w:lvlJc w:val="left"/>
      <w:pPr>
        <w:tabs>
          <w:tab w:val="left" w:pos="720"/>
        </w:tabs>
        <w:ind w:left="760" w:hanging="360"/>
      </w:pPr>
      <w:rPr>
        <w:rFonts w:hint="default" w:ascii="Symbol" w:hAnsi="Symbol"/>
        <w:sz w:val="20"/>
      </w:rPr>
    </w:lvl>
    <w:lvl w:ilvl="1" w:tentative="0">
      <w:start w:val="1"/>
      <w:numFmt w:val="bullet"/>
      <w:lvlText w:val="o"/>
      <w:lvlJc w:val="left"/>
      <w:pPr>
        <w:tabs>
          <w:tab w:val="left" w:pos="1440"/>
        </w:tabs>
        <w:ind w:left="1480" w:hanging="360"/>
      </w:pPr>
      <w:rPr>
        <w:rFonts w:hint="default" w:ascii="Courier New" w:hAnsi="Courier New"/>
        <w:sz w:val="20"/>
      </w:rPr>
    </w:lvl>
    <w:lvl w:ilvl="2" w:tentative="0">
      <w:start w:val="1"/>
      <w:numFmt w:val="bullet"/>
      <w:lvlText w:val=""/>
      <w:lvlJc w:val="left"/>
      <w:pPr>
        <w:tabs>
          <w:tab w:val="left" w:pos="2160"/>
        </w:tabs>
        <w:ind w:left="2200" w:hanging="360"/>
      </w:pPr>
      <w:rPr>
        <w:rFonts w:hint="default" w:ascii="Wingdings" w:hAnsi="Wingdings"/>
        <w:sz w:val="20"/>
      </w:rPr>
    </w:lvl>
    <w:lvl w:ilvl="3" w:tentative="0">
      <w:start w:val="1"/>
      <w:numFmt w:val="bullet"/>
      <w:lvlText w:val=""/>
      <w:lvlJc w:val="left"/>
      <w:pPr>
        <w:tabs>
          <w:tab w:val="left" w:pos="2880"/>
        </w:tabs>
        <w:ind w:left="2920" w:hanging="360"/>
      </w:pPr>
      <w:rPr>
        <w:rFonts w:hint="default" w:ascii="Wingdings" w:hAnsi="Wingdings"/>
        <w:sz w:val="20"/>
      </w:rPr>
    </w:lvl>
    <w:lvl w:ilvl="4" w:tentative="0">
      <w:start w:val="1"/>
      <w:numFmt w:val="bullet"/>
      <w:lvlText w:val=""/>
      <w:lvlJc w:val="left"/>
      <w:pPr>
        <w:tabs>
          <w:tab w:val="left" w:pos="3600"/>
        </w:tabs>
        <w:ind w:left="3640" w:hanging="360"/>
      </w:pPr>
      <w:rPr>
        <w:rFonts w:hint="default" w:ascii="Wingdings" w:hAnsi="Wingdings"/>
        <w:sz w:val="20"/>
      </w:rPr>
    </w:lvl>
    <w:lvl w:ilvl="5" w:tentative="0">
      <w:start w:val="1"/>
      <w:numFmt w:val="bullet"/>
      <w:lvlText w:val=""/>
      <w:lvlJc w:val="left"/>
      <w:pPr>
        <w:tabs>
          <w:tab w:val="left" w:pos="4320"/>
        </w:tabs>
        <w:ind w:left="4360" w:hanging="360"/>
      </w:pPr>
      <w:rPr>
        <w:rFonts w:hint="default" w:ascii="Wingdings" w:hAnsi="Wingdings"/>
        <w:sz w:val="20"/>
      </w:rPr>
    </w:lvl>
    <w:lvl w:ilvl="6" w:tentative="0">
      <w:start w:val="1"/>
      <w:numFmt w:val="bullet"/>
      <w:lvlText w:val=""/>
      <w:lvlJc w:val="left"/>
      <w:pPr>
        <w:tabs>
          <w:tab w:val="left" w:pos="5040"/>
        </w:tabs>
        <w:ind w:left="5080" w:hanging="360"/>
      </w:pPr>
      <w:rPr>
        <w:rFonts w:hint="default" w:ascii="Wingdings" w:hAnsi="Wingdings"/>
        <w:sz w:val="20"/>
      </w:rPr>
    </w:lvl>
    <w:lvl w:ilvl="7" w:tentative="0">
      <w:start w:val="1"/>
      <w:numFmt w:val="bullet"/>
      <w:lvlText w:val=""/>
      <w:lvlJc w:val="left"/>
      <w:pPr>
        <w:tabs>
          <w:tab w:val="left" w:pos="5760"/>
        </w:tabs>
        <w:ind w:left="5800" w:hanging="360"/>
      </w:pPr>
      <w:rPr>
        <w:rFonts w:hint="default" w:ascii="Wingdings" w:hAnsi="Wingdings"/>
        <w:sz w:val="20"/>
      </w:rPr>
    </w:lvl>
    <w:lvl w:ilvl="8" w:tentative="0">
      <w:start w:val="1"/>
      <w:numFmt w:val="bullet"/>
      <w:lvlText w:val=""/>
      <w:lvlJc w:val="left"/>
      <w:pPr>
        <w:tabs>
          <w:tab w:val="left" w:pos="6480"/>
        </w:tabs>
        <w:ind w:left="6520" w:hanging="360"/>
      </w:pPr>
      <w:rPr>
        <w:rFonts w:hint="default" w:ascii="Wingdings" w:hAnsi="Wingdings"/>
        <w:sz w:val="20"/>
      </w:rPr>
    </w:lvl>
  </w:abstractNum>
  <w:abstractNum w:abstractNumId="19">
    <w:nsid w:val="554A3CC6"/>
    <w:multiLevelType w:val="multilevel"/>
    <w:tmpl w:val="554A3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C58AAE4"/>
    <w:multiLevelType w:val="singleLevel"/>
    <w:tmpl w:val="5C58AAE4"/>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1">
    <w:nsid w:val="6BAE3376"/>
    <w:multiLevelType w:val="multilevel"/>
    <w:tmpl w:val="6BAE3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3597556"/>
    <w:multiLevelType w:val="singleLevel"/>
    <w:tmpl w:val="735975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37AB953"/>
    <w:multiLevelType w:val="singleLevel"/>
    <w:tmpl w:val="737AB953"/>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num w:numId="1">
    <w:abstractNumId w:val="16"/>
  </w:num>
  <w:num w:numId="2">
    <w:abstractNumId w:val="18"/>
  </w:num>
  <w:num w:numId="3">
    <w:abstractNumId w:val="19"/>
  </w:num>
  <w:num w:numId="4">
    <w:abstractNumId w:val="11"/>
  </w:num>
  <w:num w:numId="5">
    <w:abstractNumId w:val="12"/>
  </w:num>
  <w:num w:numId="6">
    <w:abstractNumId w:val="21"/>
  </w:num>
  <w:num w:numId="7">
    <w:abstractNumId w:val="8"/>
  </w:num>
  <w:num w:numId="8">
    <w:abstractNumId w:val="3"/>
  </w:num>
  <w:num w:numId="9">
    <w:abstractNumId w:val="1"/>
  </w:num>
  <w:num w:numId="10">
    <w:abstractNumId w:val="20"/>
  </w:num>
  <w:num w:numId="11">
    <w:abstractNumId w:val="6"/>
  </w:num>
  <w:num w:numId="12">
    <w:abstractNumId w:val="5"/>
  </w:num>
  <w:num w:numId="13">
    <w:abstractNumId w:val="23"/>
  </w:num>
  <w:num w:numId="14">
    <w:abstractNumId w:val="0"/>
  </w:num>
  <w:num w:numId="15">
    <w:abstractNumId w:val="9"/>
  </w:num>
  <w:num w:numId="16">
    <w:abstractNumId w:val="7"/>
  </w:num>
  <w:num w:numId="17">
    <w:abstractNumId w:val="13"/>
  </w:num>
  <w:num w:numId="18">
    <w:abstractNumId w:val="17"/>
  </w:num>
  <w:num w:numId="19">
    <w:abstractNumId w:val="22"/>
  </w:num>
  <w:num w:numId="20">
    <w:abstractNumId w:val="2"/>
  </w:num>
  <w:num w:numId="21">
    <w:abstractNumId w:val="14"/>
  </w:num>
  <w:num w:numId="22">
    <w:abstractNumId w:val="10"/>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D41DF"/>
    <w:rsid w:val="02682A85"/>
    <w:rsid w:val="0441727D"/>
    <w:rsid w:val="08ED2E92"/>
    <w:rsid w:val="098C4883"/>
    <w:rsid w:val="0C411943"/>
    <w:rsid w:val="0D8348AF"/>
    <w:rsid w:val="0DE42587"/>
    <w:rsid w:val="0F075DB7"/>
    <w:rsid w:val="0F4E1CE6"/>
    <w:rsid w:val="0FC712FE"/>
    <w:rsid w:val="100F6370"/>
    <w:rsid w:val="14A671EE"/>
    <w:rsid w:val="15246C01"/>
    <w:rsid w:val="159B52A4"/>
    <w:rsid w:val="170F5BFA"/>
    <w:rsid w:val="1D2A2557"/>
    <w:rsid w:val="1EC91389"/>
    <w:rsid w:val="1EFB2B1A"/>
    <w:rsid w:val="209258EF"/>
    <w:rsid w:val="21885F91"/>
    <w:rsid w:val="21976CA7"/>
    <w:rsid w:val="24AB2E33"/>
    <w:rsid w:val="24DE3DA7"/>
    <w:rsid w:val="25333CD8"/>
    <w:rsid w:val="268D41DF"/>
    <w:rsid w:val="29602C30"/>
    <w:rsid w:val="2A303663"/>
    <w:rsid w:val="2A950CB9"/>
    <w:rsid w:val="2AD014F3"/>
    <w:rsid w:val="2AE44D52"/>
    <w:rsid w:val="2B9102AC"/>
    <w:rsid w:val="2BEF61A7"/>
    <w:rsid w:val="2F6B4AD8"/>
    <w:rsid w:val="2FD65A79"/>
    <w:rsid w:val="30875B6C"/>
    <w:rsid w:val="325B51AB"/>
    <w:rsid w:val="3334290F"/>
    <w:rsid w:val="39394D72"/>
    <w:rsid w:val="39472F6A"/>
    <w:rsid w:val="39B77EFC"/>
    <w:rsid w:val="3A085B7F"/>
    <w:rsid w:val="3B8443B3"/>
    <w:rsid w:val="3BA521DC"/>
    <w:rsid w:val="3EE9278D"/>
    <w:rsid w:val="3F4D251D"/>
    <w:rsid w:val="3F4F1E6B"/>
    <w:rsid w:val="41D878E4"/>
    <w:rsid w:val="439416B6"/>
    <w:rsid w:val="43A64D82"/>
    <w:rsid w:val="46184D8C"/>
    <w:rsid w:val="48900C98"/>
    <w:rsid w:val="4A7E6C1C"/>
    <w:rsid w:val="4C257D11"/>
    <w:rsid w:val="510C61C9"/>
    <w:rsid w:val="511929B3"/>
    <w:rsid w:val="522030C9"/>
    <w:rsid w:val="52E43B5E"/>
    <w:rsid w:val="53051C89"/>
    <w:rsid w:val="549D3368"/>
    <w:rsid w:val="55F07EB9"/>
    <w:rsid w:val="56642DC8"/>
    <w:rsid w:val="56F664B8"/>
    <w:rsid w:val="58285DC9"/>
    <w:rsid w:val="584375EF"/>
    <w:rsid w:val="58B959EF"/>
    <w:rsid w:val="58BE2FA8"/>
    <w:rsid w:val="5980475F"/>
    <w:rsid w:val="5DB77E4C"/>
    <w:rsid w:val="5DC3599E"/>
    <w:rsid w:val="5EB55BF6"/>
    <w:rsid w:val="5F0B0796"/>
    <w:rsid w:val="624C74DD"/>
    <w:rsid w:val="65497D3B"/>
    <w:rsid w:val="65BB5345"/>
    <w:rsid w:val="670D4A21"/>
    <w:rsid w:val="68C83429"/>
    <w:rsid w:val="698C5608"/>
    <w:rsid w:val="6A1A7B2E"/>
    <w:rsid w:val="6A9042E2"/>
    <w:rsid w:val="6CD35796"/>
    <w:rsid w:val="70CC18BF"/>
    <w:rsid w:val="71D44BB1"/>
    <w:rsid w:val="72895378"/>
    <w:rsid w:val="72AD721D"/>
    <w:rsid w:val="764B35A7"/>
    <w:rsid w:val="78F920C3"/>
    <w:rsid w:val="7E4C2CC3"/>
    <w:rsid w:val="7E5E53CA"/>
    <w:rsid w:val="7EDB0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spacing w:before="232"/>
      <w:ind w:left="885" w:hanging="360"/>
      <w:outlineLvl w:val="1"/>
    </w:pPr>
    <w:rPr>
      <w:rFonts w:ascii="Times New Roman" w:hAnsi="Times New Roman" w:eastAsia="Times New Roman" w:cs="Times New Roman"/>
      <w:b/>
      <w:bCs/>
      <w:sz w:val="24"/>
      <w:szCs w:val="24"/>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168"/>
      <w:ind w:left="1605" w:hanging="360"/>
    </w:pPr>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uiPriority w:val="0"/>
    <w:rPr>
      <w:sz w:val="24"/>
      <w:szCs w:val="24"/>
    </w:rPr>
  </w:style>
  <w:style w:type="character" w:styleId="14">
    <w:name w:val="Strong"/>
    <w:basedOn w:val="5"/>
    <w:qFormat/>
    <w:uiPriority w:val="0"/>
    <w:rPr>
      <w:b/>
      <w:bCs/>
    </w:rPr>
  </w:style>
  <w:style w:type="paragraph" w:styleId="15">
    <w:name w:val="List Paragraph"/>
    <w:basedOn w:val="1"/>
    <w:qFormat/>
    <w:uiPriority w:val="1"/>
    <w:pPr>
      <w:spacing w:before="168"/>
      <w:ind w:left="1605"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24</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2025-04-22T16:11:00Z</dcterms:created>
  <dc:creator>PunitSoni</dc:creator>
  <cp:lastModifiedBy>PunitSoni</cp:lastModifiedBy>
  <dcterms:modified xsi:type="dcterms:W3CDTF">2025-04-22T17:40:43Z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792C18C6DB514149AD39A35260A26907_11</vt:lpwstr>
  </property>
</Properties>
</file>