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F30EE">
      <w:pPr>
        <w:pStyle w:val="2"/>
        <w:spacing w:before="80"/>
        <w:ind w:left="139"/>
        <w:jc w:val="center"/>
      </w:pPr>
      <w:r>
        <w:rPr>
          <w:spacing w:val="-2"/>
        </w:rPr>
        <w:t xml:space="preserve">PRACTICAL </w:t>
      </w:r>
      <w:r>
        <w:rPr>
          <w:spacing w:val="-10"/>
        </w:rPr>
        <w:t>3</w:t>
      </w:r>
    </w:p>
    <w:p w14:paraId="61E65E89">
      <w:pPr>
        <w:spacing w:before="1"/>
        <w:ind w:right="0"/>
        <w:jc w:val="left"/>
        <w:rPr>
          <w:b/>
          <w:sz w:val="24"/>
        </w:rPr>
      </w:pPr>
    </w:p>
    <w:p w14:paraId="511B13BE">
      <w:pPr>
        <w:spacing w:before="1"/>
        <w:ind w:right="0"/>
        <w:jc w:val="left"/>
        <w:rPr>
          <w:b/>
          <w:sz w:val="24"/>
        </w:rPr>
      </w:pPr>
    </w:p>
    <w:p w14:paraId="14FDA1CE">
      <w:pPr>
        <w:spacing w:before="1"/>
        <w:ind w:right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exercise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understanding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block.</w:t>
      </w:r>
    </w:p>
    <w:p w14:paraId="2AEB2893">
      <w:pPr>
        <w:pStyle w:val="5"/>
        <w:spacing w:before="0"/>
        <w:rPr>
          <w:b/>
        </w:rPr>
      </w:pPr>
    </w:p>
    <w:p w14:paraId="205EC4C4">
      <w:pPr>
        <w:pStyle w:val="5"/>
        <w:spacing w:before="88"/>
        <w:rPr>
          <w:b/>
        </w:rPr>
      </w:pPr>
    </w:p>
    <w:p w14:paraId="2AD05C37">
      <w:pPr>
        <w:pStyle w:val="5"/>
        <w:spacing w:before="0"/>
        <w:ind w:left="165"/>
      </w:pPr>
      <w:r>
        <w:t>A</w:t>
      </w:r>
      <w:r>
        <w:rPr>
          <w:spacing w:val="-16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exercise on understanding the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blockchain</w:t>
      </w:r>
      <w:r>
        <w:rPr>
          <w:spacing w:val="-1"/>
        </w:rPr>
        <w:t xml:space="preserve"> </w:t>
      </w:r>
      <w:r>
        <w:t xml:space="preserve">can </w:t>
      </w:r>
      <w:r>
        <w:rPr>
          <w:spacing w:val="-4"/>
        </w:rPr>
        <w:t>help</w:t>
      </w:r>
    </w:p>
    <w:p w14:paraId="336223FC">
      <w:pPr>
        <w:pStyle w:val="5"/>
        <w:spacing w:before="22" w:line="259" w:lineRule="auto"/>
        <w:ind w:left="165"/>
      </w:pPr>
      <w:r>
        <w:t>participants</w:t>
      </w:r>
      <w:r>
        <w:rPr>
          <w:spacing w:val="-4"/>
        </w:rPr>
        <w:t xml:space="preserve"> </w:t>
      </w:r>
      <w:r>
        <w:t>grasp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blockchain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level.</w:t>
      </w:r>
      <w:r>
        <w:rPr>
          <w:spacing w:val="-3"/>
        </w:rPr>
        <w:t xml:space="preserve"> </w:t>
      </w:r>
      <w:r>
        <w:t>Here's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step-by- step guide for such an exercise:</w:t>
      </w:r>
    </w:p>
    <w:p w14:paraId="0B8A37EF">
      <w:pPr>
        <w:pStyle w:val="5"/>
        <w:spacing w:before="100"/>
        <w:rPr>
          <w:sz w:val="20"/>
        </w:rPr>
      </w:pPr>
    </w:p>
    <w:p w14:paraId="3F225F80">
      <w:pPr>
        <w:pStyle w:val="2"/>
        <w:spacing w:before="232"/>
      </w:pPr>
      <w:r>
        <w:rPr>
          <w:spacing w:val="-2"/>
        </w:rPr>
        <w:t>Objective:</w:t>
      </w:r>
    </w:p>
    <w:p w14:paraId="5CDBB86B">
      <w:pPr>
        <w:pStyle w:val="5"/>
        <w:spacing w:before="180" w:line="261" w:lineRule="auto"/>
        <w:ind w:left="165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components contribute to the integrity and security of the blockchain.</w:t>
      </w:r>
    </w:p>
    <w:p w14:paraId="309F3D47">
      <w:pPr>
        <w:pStyle w:val="5"/>
        <w:spacing w:before="95"/>
        <w:rPr>
          <w:sz w:val="20"/>
        </w:rPr>
      </w:pPr>
    </w:p>
    <w:p w14:paraId="37D80077">
      <w:pPr>
        <w:pStyle w:val="2"/>
        <w:spacing w:before="232"/>
      </w:pPr>
      <w:r>
        <w:t>Materials</w:t>
      </w:r>
      <w:r>
        <w:rPr>
          <w:spacing w:val="-5"/>
        </w:rPr>
        <w:t xml:space="preserve"> </w:t>
      </w:r>
      <w:r>
        <w:rPr>
          <w:spacing w:val="-2"/>
        </w:rPr>
        <w:t>Needed:</w:t>
      </w:r>
    </w:p>
    <w:p w14:paraId="52515E06">
      <w:pPr>
        <w:pStyle w:val="7"/>
        <w:numPr>
          <w:ilvl w:val="0"/>
          <w:numId w:val="1"/>
        </w:numPr>
        <w:tabs>
          <w:tab w:val="left" w:pos="884"/>
        </w:tabs>
        <w:spacing w:before="182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Pen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1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documentation).</w:t>
      </w:r>
    </w:p>
    <w:p w14:paraId="690F4ABE">
      <w:pPr>
        <w:pStyle w:val="7"/>
        <w:numPr>
          <w:ilvl w:val="0"/>
          <w:numId w:val="1"/>
        </w:numPr>
        <w:tabs>
          <w:tab w:val="left" w:pos="884"/>
        </w:tabs>
        <w:spacing w:before="182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(optional).</w:t>
      </w:r>
    </w:p>
    <w:p w14:paraId="40BAB1BB">
      <w:pPr>
        <w:pStyle w:val="7"/>
        <w:numPr>
          <w:ilvl w:val="0"/>
          <w:numId w:val="1"/>
        </w:numPr>
        <w:tabs>
          <w:tab w:val="left" w:pos="884"/>
        </w:tabs>
        <w:spacing w:before="181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(either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screen).</w:t>
      </w:r>
    </w:p>
    <w:p w14:paraId="5EDC6852">
      <w:pPr>
        <w:pStyle w:val="5"/>
        <w:spacing w:before="122"/>
        <w:rPr>
          <w:sz w:val="20"/>
        </w:rPr>
      </w:pPr>
    </w:p>
    <w:p w14:paraId="3E165753">
      <w:pPr>
        <w:pStyle w:val="2"/>
        <w:numPr>
          <w:ilvl w:val="0"/>
          <w:numId w:val="2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minutes)</w:t>
      </w:r>
    </w:p>
    <w:p w14:paraId="4C2334DD">
      <w:pPr>
        <w:pStyle w:val="5"/>
        <w:ind w:left="165"/>
      </w:pPr>
      <w:r>
        <w:t>Start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giving</w:t>
      </w:r>
      <w:r>
        <w:rPr>
          <w:spacing w:val="-1"/>
        </w:rPr>
        <w:t xml:space="preserve"> </w:t>
      </w:r>
      <w:r>
        <w:t>participants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blockchain:</w:t>
      </w:r>
    </w:p>
    <w:p w14:paraId="0CCB7F71">
      <w:pPr>
        <w:pStyle w:val="7"/>
        <w:numPr>
          <w:ilvl w:val="1"/>
          <w:numId w:val="2"/>
        </w:numPr>
        <w:tabs>
          <w:tab w:val="left" w:pos="885"/>
        </w:tabs>
        <w:spacing w:before="180" w:after="0" w:line="259" w:lineRule="auto"/>
        <w:ind w:left="885" w:right="134" w:hanging="360"/>
        <w:jc w:val="left"/>
        <w:rPr>
          <w:sz w:val="24"/>
        </w:rPr>
      </w:pPr>
      <w:r>
        <w:rPr>
          <w:b/>
          <w:sz w:val="24"/>
        </w:rPr>
        <w:t>Block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timestamp,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links it to the previous block.</w:t>
      </w:r>
    </w:p>
    <w:p w14:paraId="5DAAF188">
      <w:pPr>
        <w:pStyle w:val="2"/>
        <w:numPr>
          <w:ilvl w:val="1"/>
          <w:numId w:val="2"/>
        </w:numPr>
        <w:tabs>
          <w:tab w:val="left" w:pos="885"/>
        </w:tabs>
        <w:spacing w:before="160" w:after="0" w:line="240" w:lineRule="auto"/>
        <w:ind w:left="885" w:right="0" w:hanging="360"/>
        <w:jc w:val="left"/>
        <w:rPr>
          <w:b w:val="0"/>
        </w:rPr>
      </w:pP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Block</w:t>
      </w:r>
      <w:r>
        <w:rPr>
          <w:b w:val="0"/>
          <w:spacing w:val="-2"/>
        </w:rPr>
        <w:t>:</w:t>
      </w:r>
    </w:p>
    <w:p w14:paraId="723FB80F">
      <w:pPr>
        <w:pStyle w:val="7"/>
        <w:numPr>
          <w:ilvl w:val="2"/>
          <w:numId w:val="2"/>
        </w:numPr>
        <w:tabs>
          <w:tab w:val="left" w:pos="1604"/>
        </w:tabs>
        <w:spacing w:before="182" w:after="0" w:line="240" w:lineRule="auto"/>
        <w:ind w:left="1604" w:right="0" w:hanging="359"/>
        <w:jc w:val="left"/>
        <w:rPr>
          <w:sz w:val="24"/>
        </w:rPr>
      </w:pP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Header</w:t>
      </w:r>
      <w:r>
        <w:rPr>
          <w:spacing w:val="-2"/>
          <w:sz w:val="24"/>
        </w:rPr>
        <w:t>:</w:t>
      </w:r>
    </w:p>
    <w:p w14:paraId="168FE986">
      <w:pPr>
        <w:pStyle w:val="7"/>
        <w:numPr>
          <w:ilvl w:val="3"/>
          <w:numId w:val="2"/>
        </w:numPr>
        <w:tabs>
          <w:tab w:val="left" w:pos="2325"/>
        </w:tabs>
        <w:spacing w:before="175" w:after="0" w:line="259" w:lineRule="auto"/>
        <w:ind w:left="2325" w:right="282" w:hanging="360"/>
        <w:jc w:val="left"/>
        <w:rPr>
          <w:sz w:val="24"/>
        </w:rPr>
      </w:pPr>
      <w:r>
        <w:rPr>
          <w:b/>
          <w:sz w:val="24"/>
        </w:rPr>
        <w:t>Previous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block, creating a chain of blocks.</w:t>
      </w:r>
    </w:p>
    <w:p w14:paraId="794EB3EA">
      <w:pPr>
        <w:pStyle w:val="7"/>
        <w:numPr>
          <w:ilvl w:val="3"/>
          <w:numId w:val="2"/>
        </w:numPr>
        <w:tabs>
          <w:tab w:val="left" w:pos="2325"/>
        </w:tabs>
        <w:spacing w:before="160" w:after="0" w:line="259" w:lineRule="auto"/>
        <w:ind w:left="2325" w:right="452" w:hanging="360"/>
        <w:jc w:val="left"/>
        <w:rPr>
          <w:sz w:val="24"/>
        </w:rPr>
      </w:pPr>
      <w:r>
        <w:rPr>
          <w:b/>
          <w:sz w:val="24"/>
        </w:rPr>
        <w:t>Merkle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Root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block,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integrity.</w:t>
      </w:r>
    </w:p>
    <w:p w14:paraId="1360E552">
      <w:pPr>
        <w:pStyle w:val="7"/>
        <w:numPr>
          <w:ilvl w:val="3"/>
          <w:numId w:val="2"/>
        </w:numPr>
        <w:tabs>
          <w:tab w:val="left" w:pos="2325"/>
        </w:tabs>
        <w:spacing w:before="158" w:after="0" w:line="240" w:lineRule="auto"/>
        <w:ind w:left="2325" w:right="0" w:hanging="360"/>
        <w:jc w:val="left"/>
        <w:rPr>
          <w:sz w:val="24"/>
        </w:rPr>
      </w:pPr>
      <w:r>
        <w:rPr>
          <w:b/>
          <w:sz w:val="24"/>
        </w:rPr>
        <w:t>Timestamp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3F4A266D">
      <w:pPr>
        <w:pStyle w:val="7"/>
        <w:numPr>
          <w:ilvl w:val="3"/>
          <w:numId w:val="2"/>
        </w:numPr>
        <w:tabs>
          <w:tab w:val="left" w:pos="2325"/>
        </w:tabs>
        <w:spacing w:before="182" w:after="0" w:line="259" w:lineRule="auto"/>
        <w:ind w:left="2325" w:right="216" w:hanging="360"/>
        <w:jc w:val="left"/>
        <w:rPr>
          <w:sz w:val="24"/>
        </w:rPr>
      </w:pPr>
      <w:r>
        <w:rPr>
          <w:b/>
          <w:sz w:val="24"/>
        </w:rPr>
        <w:t>Nonce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random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proof-of-work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a valid hash.</w:t>
      </w:r>
    </w:p>
    <w:p w14:paraId="076DB9EF">
      <w:pPr>
        <w:pStyle w:val="7"/>
        <w:numPr>
          <w:ilvl w:val="3"/>
          <w:numId w:val="2"/>
        </w:numPr>
        <w:tabs>
          <w:tab w:val="left" w:pos="2325"/>
        </w:tabs>
        <w:spacing w:before="160" w:after="0" w:line="259" w:lineRule="auto"/>
        <w:ind w:left="2325" w:right="700" w:hanging="360"/>
        <w:jc w:val="left"/>
        <w:rPr>
          <w:sz w:val="24"/>
        </w:rPr>
      </w:pP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identifier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block,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content.</w:t>
      </w:r>
    </w:p>
    <w:p w14:paraId="37DF579C">
      <w:pPr>
        <w:pStyle w:val="2"/>
        <w:numPr>
          <w:ilvl w:val="2"/>
          <w:numId w:val="2"/>
        </w:numPr>
        <w:tabs>
          <w:tab w:val="left" w:pos="1604"/>
        </w:tabs>
        <w:spacing w:before="160" w:after="0" w:line="240" w:lineRule="auto"/>
        <w:ind w:left="1604" w:right="0" w:hanging="359"/>
        <w:jc w:val="left"/>
        <w:rPr>
          <w:b w:val="0"/>
        </w:rPr>
      </w:pPr>
      <w:r>
        <w:t>Block</w:t>
      </w:r>
      <w:r>
        <w:rPr>
          <w:spacing w:val="-4"/>
        </w:rPr>
        <w:t xml:space="preserve"> </w:t>
      </w:r>
      <w:r>
        <w:rPr>
          <w:spacing w:val="-2"/>
        </w:rPr>
        <w:t>Body</w:t>
      </w:r>
      <w:r>
        <w:rPr>
          <w:b w:val="0"/>
          <w:spacing w:val="-2"/>
        </w:rPr>
        <w:t>:</w:t>
      </w:r>
    </w:p>
    <w:p w14:paraId="76EA35CA">
      <w:pPr>
        <w:pStyle w:val="2"/>
        <w:spacing w:after="0" w:line="240" w:lineRule="auto"/>
        <w:jc w:val="left"/>
        <w:rPr>
          <w:b w:val="0"/>
        </w:rPr>
        <w:sectPr>
          <w:headerReference r:id="rId5" w:type="default"/>
          <w:footerReference r:id="rId6" w:type="default"/>
          <w:type w:val="continuous"/>
          <w:pgSz w:w="11910" w:h="16840"/>
          <w:pgMar w:top="1340" w:right="1417" w:bottom="960" w:left="1275" w:header="717" w:footer="772" w:gutter="0"/>
          <w:pgBorders>
            <w:top w:val="double" w:color="000000" w:sz="4" w:space="1"/>
            <w:left w:val="double" w:color="000000" w:sz="4" w:space="15"/>
            <w:bottom w:val="double" w:color="000000" w:sz="4" w:space="1"/>
            <w:right w:val="double" w:color="000000" w:sz="4" w:space="15"/>
          </w:pgBorders>
          <w:pgNumType w:start="1"/>
          <w:cols w:space="720" w:num="1"/>
        </w:sectPr>
      </w:pPr>
    </w:p>
    <w:p w14:paraId="78A3C6A2">
      <w:pPr>
        <w:pStyle w:val="7"/>
        <w:numPr>
          <w:ilvl w:val="3"/>
          <w:numId w:val="2"/>
        </w:numPr>
        <w:tabs>
          <w:tab w:val="left" w:pos="2325"/>
        </w:tabs>
        <w:spacing w:before="80" w:after="0" w:line="259" w:lineRule="auto"/>
        <w:ind w:left="2325" w:right="607" w:hanging="360"/>
        <w:jc w:val="left"/>
        <w:rPr>
          <w:sz w:val="24"/>
        </w:rPr>
      </w:pPr>
      <w:r>
        <w:rPr>
          <w:b/>
          <w:sz w:val="24"/>
        </w:rPr>
        <w:t>Transactions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7"/>
          <w:sz w:val="24"/>
        </w:rPr>
        <w:t xml:space="preserve"> </w:t>
      </w:r>
      <w:r>
        <w:rPr>
          <w:sz w:val="24"/>
        </w:rPr>
        <w:t>included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block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in Bitcoin, these would be transactions involving Bitcoin).</w:t>
      </w:r>
    </w:p>
    <w:p w14:paraId="08D0BFB4">
      <w:pPr>
        <w:pStyle w:val="2"/>
        <w:numPr>
          <w:ilvl w:val="0"/>
          <w:numId w:val="2"/>
        </w:numPr>
        <w:tabs>
          <w:tab w:val="left" w:pos="405"/>
        </w:tabs>
        <w:spacing w:before="160" w:after="0" w:line="240" w:lineRule="auto"/>
        <w:ind w:left="405" w:right="0" w:hanging="240"/>
        <w:jc w:val="left"/>
      </w:pPr>
      <w:r>
        <w:rPr>
          <w:spacing w:val="-2"/>
        </w:rPr>
        <w:t>Block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09613D82">
      <w:pPr>
        <w:pStyle w:val="5"/>
        <w:spacing w:line="259" w:lineRule="auto"/>
        <w:ind w:left="165" w:right="633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block.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with made-up transaction data or using a real example from a blockchain like Bitcoin.</w:t>
      </w:r>
    </w:p>
    <w:p w14:paraId="3B95F8EC">
      <w:pPr>
        <w:pStyle w:val="2"/>
        <w:spacing w:before="158"/>
      </w:pPr>
      <w:r>
        <w:t>Example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rPr>
          <w:spacing w:val="-2"/>
        </w:rPr>
        <w:t>Structure:</w:t>
      </w:r>
    </w:p>
    <w:p w14:paraId="21CBEDAA">
      <w:pPr>
        <w:pStyle w:val="5"/>
        <w:spacing w:line="398" w:lineRule="auto"/>
        <w:ind w:left="165" w:right="3715"/>
      </w:pPr>
      <w:r>
        <w:t>Here’s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Bitcoin: Block #12345</w:t>
      </w:r>
    </w:p>
    <w:p w14:paraId="255615C8">
      <w:pPr>
        <w:pStyle w:val="5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108585</wp:posOffset>
                </wp:positionV>
                <wp:extent cx="1875155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5155">
                              <a:moveTo>
                                <a:pt x="0" y="0"/>
                              </a:moveTo>
                              <a:lnTo>
                                <a:pt x="18749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72pt;margin-top:8.55pt;height:0.1pt;width:147.65pt;mso-position-horizontal-relative:page;mso-wrap-distance-bottom:0pt;mso-wrap-distance-top:0pt;z-index:-251655168;mso-width-relative:page;mso-height-relative:page;" filled="f" stroked="t" coordsize="1875155,1" o:gfxdata="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jijfTYAAAACQEAAA8A&#10;AAAAAAAAAQAgAAAAIgAAAGRycy9kb3ducmV2LnhtbFBLAQIUABQAAAAIAIdO4kBF3pbYFwIAAHwE&#10;AAAOAAAAAAAAAAEAIAAAACcBAABkcnMvZTJvRG9jLnhtbFBLBQYAAAAABgAGAFkBAACwBQAAAAA=&#10;" path="m0,0l187497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8B54E2">
      <w:pPr>
        <w:pStyle w:val="5"/>
        <w:spacing w:before="3"/>
      </w:pPr>
    </w:p>
    <w:p w14:paraId="1574B3E0">
      <w:pPr>
        <w:pStyle w:val="5"/>
        <w:spacing w:before="1"/>
        <w:ind w:left="165"/>
      </w:pPr>
      <w:r>
        <w:t xml:space="preserve">Block </w:t>
      </w:r>
      <w:r>
        <w:rPr>
          <w:spacing w:val="-2"/>
        </w:rPr>
        <w:t>Header:</w:t>
      </w:r>
    </w:p>
    <w:p w14:paraId="797A9F52">
      <w:pPr>
        <w:pStyle w:val="7"/>
        <w:numPr>
          <w:ilvl w:val="0"/>
          <w:numId w:val="3"/>
        </w:numPr>
        <w:tabs>
          <w:tab w:val="left" w:pos="423"/>
        </w:tabs>
        <w:spacing w:before="180" w:after="0" w:line="240" w:lineRule="auto"/>
        <w:ind w:left="423" w:right="0" w:hanging="138"/>
        <w:jc w:val="left"/>
        <w:rPr>
          <w:sz w:val="24"/>
        </w:rPr>
      </w:pP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Hash:</w:t>
      </w:r>
    </w:p>
    <w:p w14:paraId="7885D0D4">
      <w:pPr>
        <w:pStyle w:val="5"/>
        <w:spacing w:before="21"/>
        <w:ind w:left="165"/>
      </w:pPr>
      <w:r>
        <w:rPr>
          <w:spacing w:val="-2"/>
        </w:rPr>
        <w:t>00000000000000000006d6b9ed7b60bb52bce60d2a762d24b85b0f0589f69b34</w:t>
      </w:r>
    </w:p>
    <w:p w14:paraId="305F755C">
      <w:pPr>
        <w:pStyle w:val="7"/>
        <w:numPr>
          <w:ilvl w:val="0"/>
          <w:numId w:val="3"/>
        </w:numPr>
        <w:tabs>
          <w:tab w:val="left" w:pos="423"/>
        </w:tabs>
        <w:spacing w:before="183" w:after="0" w:line="240" w:lineRule="auto"/>
        <w:ind w:left="423" w:right="0" w:hanging="138"/>
        <w:jc w:val="left"/>
        <w:rPr>
          <w:sz w:val="24"/>
        </w:rPr>
      </w:pPr>
      <w:r>
        <w:rPr>
          <w:sz w:val="24"/>
        </w:rPr>
        <w:t>Merkle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Root: </w:t>
      </w:r>
      <w:r>
        <w:rPr>
          <w:spacing w:val="-2"/>
          <w:sz w:val="24"/>
        </w:rPr>
        <w:t>f8c8c98b9b6c06b66f3a9d960a63ff92a7a5b5c85a80fefdf8902ec2c0b94a5</w:t>
      </w:r>
    </w:p>
    <w:p w14:paraId="06BD27A2">
      <w:pPr>
        <w:pStyle w:val="5"/>
        <w:ind w:left="285"/>
      </w:pPr>
      <w:r>
        <w:t>-</w:t>
      </w:r>
      <w:r>
        <w:rPr>
          <w:spacing w:val="-11"/>
        </w:rPr>
        <w:t xml:space="preserve"> </w:t>
      </w:r>
      <w:r>
        <w:t>Timestamp:</w:t>
      </w:r>
      <w:r>
        <w:rPr>
          <w:spacing w:val="-4"/>
        </w:rPr>
        <w:t xml:space="preserve"> </w:t>
      </w:r>
      <w:r>
        <w:rPr>
          <w:spacing w:val="-2"/>
        </w:rPr>
        <w:t>1617969261</w:t>
      </w:r>
    </w:p>
    <w:p w14:paraId="5DAB0A88">
      <w:pPr>
        <w:pStyle w:val="5"/>
        <w:spacing w:before="183"/>
        <w:ind w:left="285"/>
      </w:pPr>
      <w:r>
        <w:t>-</w:t>
      </w:r>
      <w:r>
        <w:rPr>
          <w:spacing w:val="-3"/>
        </w:rPr>
        <w:t xml:space="preserve"> </w:t>
      </w:r>
      <w:r>
        <w:t>Nonce:</w:t>
      </w:r>
      <w:r>
        <w:rPr>
          <w:spacing w:val="-1"/>
        </w:rPr>
        <w:t xml:space="preserve"> </w:t>
      </w:r>
      <w:r>
        <w:rPr>
          <w:spacing w:val="-2"/>
        </w:rPr>
        <w:t>1765203612</w:t>
      </w:r>
    </w:p>
    <w:p w14:paraId="009853DC">
      <w:pPr>
        <w:pStyle w:val="5"/>
        <w:spacing w:before="180"/>
        <w:ind w:left="285"/>
      </w:pPr>
      <w:r>
        <w:t>-</w:t>
      </w:r>
      <w:r>
        <w:rPr>
          <w:spacing w:val="-4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 xml:space="preserve">Hash: </w:t>
      </w:r>
      <w:r>
        <w:rPr>
          <w:spacing w:val="-2"/>
        </w:rPr>
        <w:t>00000000000000000000c44c61b6b8a991b8be43ef42917b04f2510c19fdb022</w:t>
      </w:r>
    </w:p>
    <w:p w14:paraId="5E9C1837">
      <w:pPr>
        <w:pStyle w:val="5"/>
        <w:spacing w:before="0"/>
      </w:pPr>
    </w:p>
    <w:p w14:paraId="7C3C11D8">
      <w:pPr>
        <w:pStyle w:val="5"/>
        <w:spacing w:before="89"/>
      </w:pPr>
    </w:p>
    <w:p w14:paraId="7882D194">
      <w:pPr>
        <w:pStyle w:val="5"/>
        <w:spacing w:before="0"/>
        <w:ind w:left="165"/>
      </w:pPr>
      <w:r>
        <w:t>Block</w:t>
      </w:r>
      <w:r>
        <w:rPr>
          <w:spacing w:val="-1"/>
        </w:rPr>
        <w:t xml:space="preserve"> </w:t>
      </w:r>
      <w:r>
        <w:t xml:space="preserve">Body </w:t>
      </w:r>
      <w:r>
        <w:rPr>
          <w:spacing w:val="-2"/>
        </w:rPr>
        <w:t>(Transactions):</w:t>
      </w:r>
    </w:p>
    <w:p w14:paraId="7A45E9AB">
      <w:pPr>
        <w:pStyle w:val="7"/>
        <w:numPr>
          <w:ilvl w:val="0"/>
          <w:numId w:val="3"/>
        </w:numPr>
        <w:tabs>
          <w:tab w:val="left" w:pos="418"/>
        </w:tabs>
        <w:spacing w:before="182" w:after="0" w:line="240" w:lineRule="auto"/>
        <w:ind w:left="418" w:right="0" w:hanging="133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3"/>
          <w:sz w:val="24"/>
        </w:rPr>
        <w:t xml:space="preserve"> </w:t>
      </w:r>
      <w:r>
        <w:rPr>
          <w:sz w:val="24"/>
        </w:rPr>
        <w:t>Alice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Amount: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BTC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Fee:</w:t>
      </w:r>
      <w:r>
        <w:rPr>
          <w:spacing w:val="-1"/>
          <w:sz w:val="24"/>
        </w:rPr>
        <w:t xml:space="preserve"> </w:t>
      </w:r>
      <w:r>
        <w:rPr>
          <w:sz w:val="24"/>
        </w:rPr>
        <w:t>0.0001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BTC</w:t>
      </w:r>
    </w:p>
    <w:p w14:paraId="0E33A3E7">
      <w:pPr>
        <w:pStyle w:val="7"/>
        <w:numPr>
          <w:ilvl w:val="0"/>
          <w:numId w:val="3"/>
        </w:numPr>
        <w:tabs>
          <w:tab w:val="left" w:pos="418"/>
        </w:tabs>
        <w:spacing w:before="180" w:after="0" w:line="240" w:lineRule="auto"/>
        <w:ind w:left="418" w:right="0" w:hanging="133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sz w:val="24"/>
        </w:rPr>
        <w:t>Carol →</w:t>
      </w:r>
      <w:r>
        <w:rPr>
          <w:spacing w:val="-1"/>
          <w:sz w:val="24"/>
        </w:rPr>
        <w:t xml:space="preserve"> </w:t>
      </w:r>
      <w:r>
        <w:rPr>
          <w:sz w:val="24"/>
        </w:rPr>
        <w:t>Dave</w:t>
      </w:r>
      <w:r>
        <w:rPr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14"/>
          <w:sz w:val="24"/>
        </w:rPr>
        <w:t xml:space="preserve"> </w:t>
      </w:r>
      <w:r>
        <w:rPr>
          <w:sz w:val="24"/>
        </w:rPr>
        <w:t>Amount: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BTC |</w:t>
      </w:r>
      <w:r>
        <w:rPr>
          <w:spacing w:val="-3"/>
          <w:sz w:val="24"/>
        </w:rPr>
        <w:t xml:space="preserve"> </w:t>
      </w:r>
      <w:r>
        <w:rPr>
          <w:sz w:val="24"/>
        </w:rPr>
        <w:t>Fee:</w:t>
      </w:r>
      <w:r>
        <w:rPr>
          <w:spacing w:val="-1"/>
          <w:sz w:val="24"/>
        </w:rPr>
        <w:t xml:space="preserve"> </w:t>
      </w:r>
      <w:r>
        <w:rPr>
          <w:sz w:val="24"/>
        </w:rPr>
        <w:t>0.0002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BTC</w:t>
      </w:r>
    </w:p>
    <w:p w14:paraId="0EBE1D3F">
      <w:pPr>
        <w:pStyle w:val="7"/>
        <w:numPr>
          <w:ilvl w:val="0"/>
          <w:numId w:val="3"/>
        </w:numPr>
        <w:tabs>
          <w:tab w:val="left" w:pos="418"/>
        </w:tabs>
        <w:spacing w:before="183" w:after="0" w:line="240" w:lineRule="auto"/>
        <w:ind w:left="418" w:right="0" w:hanging="133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3:</w:t>
      </w:r>
      <w:r>
        <w:rPr>
          <w:spacing w:val="-1"/>
          <w:sz w:val="24"/>
        </w:rPr>
        <w:t xml:space="preserve"> </w:t>
      </w:r>
      <w:r>
        <w:rPr>
          <w:sz w:val="24"/>
        </w:rPr>
        <w:t>Eve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Frank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Amount: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BTC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Fee:</w:t>
      </w:r>
      <w:r>
        <w:rPr>
          <w:spacing w:val="-1"/>
          <w:sz w:val="24"/>
        </w:rPr>
        <w:t xml:space="preserve"> </w:t>
      </w:r>
      <w:r>
        <w:rPr>
          <w:sz w:val="24"/>
        </w:rPr>
        <w:t>0.00005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BTC</w:t>
      </w:r>
    </w:p>
    <w:p w14:paraId="4D949ACC">
      <w:pPr>
        <w:pStyle w:val="5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1875155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5155">
                              <a:moveTo>
                                <a:pt x="0" y="0"/>
                              </a:moveTo>
                              <a:lnTo>
                                <a:pt x="18749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2pt;margin-top:17.6pt;height:0.1pt;width:147.65pt;mso-position-horizontal-relative:page;mso-wrap-distance-bottom:0pt;mso-wrap-distance-top:0pt;z-index:-251655168;mso-width-relative:page;mso-height-relative:page;" filled="f" stroked="t" coordsize="1875155,1" o:gfxdata="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rCo7tgAAAAJAQAADwAA&#10;AAAAAAABACAAAAAiAAAAZHJzL2Rvd25yZXYueG1sUEsBAhQAFAAAAAgAh07iQP9vd54WAgAAfAQA&#10;AA4AAAAAAAAAAQAgAAAAJwEAAGRycy9lMm9Eb2MueG1sUEsFBgAAAAAGAAYAWQEAAK8FAAAAAA==&#10;" path="m0,0l187497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3CC8B0">
      <w:pPr>
        <w:pStyle w:val="5"/>
        <w:spacing w:before="218"/>
        <w:rPr>
          <w:sz w:val="20"/>
        </w:rPr>
      </w:pPr>
    </w:p>
    <w:p w14:paraId="17AFE38B">
      <w:pPr>
        <w:pStyle w:val="7"/>
        <w:numPr>
          <w:ilvl w:val="0"/>
          <w:numId w:val="2"/>
        </w:numPr>
        <w:tabs>
          <w:tab w:val="left" w:pos="405"/>
        </w:tabs>
        <w:spacing w:before="232" w:after="0" w:line="240" w:lineRule="auto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Exercise: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"Building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Block"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(20-30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14439923">
      <w:pPr>
        <w:spacing w:before="180" w:line="259" w:lineRule="auto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Objective: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Participants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understanding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 and constructing the block step-by-step.</w:t>
      </w:r>
    </w:p>
    <w:p w14:paraId="59747678">
      <w:pPr>
        <w:spacing w:before="160"/>
        <w:ind w:left="165" w:right="0" w:firstLine="0"/>
        <w:jc w:val="left"/>
        <w:rPr>
          <w:sz w:val="24"/>
        </w:rPr>
      </w:pPr>
      <w:r>
        <w:rPr>
          <w:b/>
          <w:spacing w:val="-2"/>
          <w:sz w:val="24"/>
        </w:rPr>
        <w:t>Instructions</w:t>
      </w:r>
      <w:r>
        <w:rPr>
          <w:spacing w:val="-2"/>
          <w:sz w:val="24"/>
        </w:rPr>
        <w:t>:</w:t>
      </w:r>
    </w:p>
    <w:p w14:paraId="09A74B12">
      <w:pPr>
        <w:pStyle w:val="7"/>
        <w:numPr>
          <w:ilvl w:val="0"/>
          <w:numId w:val="4"/>
        </w:numPr>
        <w:tabs>
          <w:tab w:val="left" w:pos="884"/>
        </w:tabs>
        <w:spacing w:before="183" w:after="0" w:line="240" w:lineRule="auto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Header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Construction</w:t>
      </w:r>
    </w:p>
    <w:p w14:paraId="5D530144">
      <w:pPr>
        <w:pStyle w:val="7"/>
        <w:numPr>
          <w:ilvl w:val="1"/>
          <w:numId w:val="4"/>
        </w:numPr>
        <w:tabs>
          <w:tab w:val="left" w:pos="1605"/>
        </w:tabs>
        <w:spacing w:before="182" w:after="0" w:line="254" w:lineRule="auto"/>
        <w:ind w:left="1605" w:right="206" w:hanging="360"/>
        <w:jc w:val="left"/>
        <w:rPr>
          <w:sz w:val="24"/>
        </w:rPr>
      </w:pPr>
      <w:r>
        <w:rPr>
          <w:sz w:val="24"/>
        </w:rPr>
        <w:t>Provide the following template and ask participants to fill in the relevant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"block"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create.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5"/>
          <w:sz w:val="24"/>
        </w:rPr>
        <w:t xml:space="preserve"> </w:t>
      </w:r>
      <w:r>
        <w:rPr>
          <w:sz w:val="24"/>
        </w:rPr>
        <w:t>paper and pencil or digital tools.</w:t>
      </w:r>
    </w:p>
    <w:p w14:paraId="13C1EB75">
      <w:pPr>
        <w:pStyle w:val="2"/>
        <w:spacing w:before="168"/>
        <w:rPr>
          <w:b w:val="0"/>
        </w:rPr>
      </w:pPr>
      <w:r>
        <w:t>Block</w:t>
      </w:r>
      <w:r>
        <w:rPr>
          <w:spacing w:val="-5"/>
        </w:rPr>
        <w:t xml:space="preserve"> </w:t>
      </w:r>
      <w:r>
        <w:t>Header</w:t>
      </w:r>
      <w:r>
        <w:rPr>
          <w:spacing w:val="-11"/>
        </w:rPr>
        <w:t xml:space="preserve"> </w:t>
      </w:r>
      <w:r>
        <w:rPr>
          <w:spacing w:val="-2"/>
        </w:rPr>
        <w:t>Template</w:t>
      </w:r>
      <w:r>
        <w:rPr>
          <w:b w:val="0"/>
          <w:spacing w:val="-2"/>
        </w:rPr>
        <w:t>:</w:t>
      </w:r>
    </w:p>
    <w:p w14:paraId="1D8D36DB">
      <w:pPr>
        <w:pStyle w:val="2"/>
        <w:spacing w:after="0"/>
        <w:rPr>
          <w:b w:val="0"/>
        </w:rPr>
        <w:sectPr>
          <w:pgSz w:w="11910" w:h="16840"/>
          <w:pgMar w:top="1340" w:right="1417" w:bottom="960" w:left="1275" w:header="717" w:footer="772" w:gutter="0"/>
          <w:pgBorders>
            <w:top w:val="double" w:color="000000" w:sz="4" w:space="1"/>
            <w:left w:val="double" w:color="000000" w:sz="4" w:space="15"/>
            <w:bottom w:val="double" w:color="000000" w:sz="4" w:space="1"/>
            <w:right w:val="double" w:color="000000" w:sz="4" w:space="15"/>
          </w:pgBorders>
          <w:cols w:space="720" w:num="1"/>
        </w:sectPr>
      </w:pPr>
    </w:p>
    <w:p w14:paraId="18084EE8">
      <w:pPr>
        <w:pStyle w:val="7"/>
        <w:numPr>
          <w:ilvl w:val="2"/>
          <w:numId w:val="4"/>
        </w:numPr>
        <w:tabs>
          <w:tab w:val="left" w:pos="2325"/>
        </w:tabs>
        <w:spacing w:before="80" w:after="0" w:line="259" w:lineRule="auto"/>
        <w:ind w:left="2325" w:right="649" w:hanging="360"/>
        <w:jc w:val="left"/>
        <w:rPr>
          <w:sz w:val="24"/>
        </w:rPr>
      </w:pPr>
      <w:r>
        <w:rPr>
          <w:b/>
          <w:sz w:val="24"/>
        </w:rPr>
        <w:t>Previous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Hash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(Create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like </w:t>
      </w:r>
      <w:r>
        <w:rPr>
          <w:spacing w:val="-2"/>
          <w:sz w:val="24"/>
        </w:rPr>
        <w:t>"00000000000000000001abcd2345678")</w:t>
      </w:r>
    </w:p>
    <w:p w14:paraId="7865D1A5">
      <w:pPr>
        <w:pStyle w:val="7"/>
        <w:numPr>
          <w:ilvl w:val="2"/>
          <w:numId w:val="4"/>
        </w:numPr>
        <w:tabs>
          <w:tab w:val="left" w:pos="2325"/>
        </w:tabs>
        <w:spacing w:before="160" w:after="0" w:line="259" w:lineRule="auto"/>
        <w:ind w:left="2325" w:right="166" w:hanging="360"/>
        <w:jc w:val="left"/>
        <w:rPr>
          <w:sz w:val="24"/>
        </w:rPr>
      </w:pPr>
      <w:r>
        <w:rPr>
          <w:b/>
          <w:sz w:val="24"/>
        </w:rPr>
        <w:t>Merkle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Root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(A</w:t>
      </w:r>
      <w:r>
        <w:rPr>
          <w:spacing w:val="-15"/>
          <w:sz w:val="24"/>
        </w:rPr>
        <w:t xml:space="preserve"> </w:t>
      </w:r>
      <w:r>
        <w:rPr>
          <w:sz w:val="24"/>
        </w:rPr>
        <w:t>hash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simplicity,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fake transaction and generate a corresponding hash, e.g.,</w:t>
      </w:r>
    </w:p>
    <w:p w14:paraId="405E0357">
      <w:pPr>
        <w:pStyle w:val="5"/>
        <w:spacing w:before="0" w:line="275" w:lineRule="exact"/>
        <w:ind w:left="2325"/>
      </w:pPr>
      <w:r>
        <w:rPr>
          <w:spacing w:val="-2"/>
        </w:rPr>
        <w:t>"a9b8c9e2df21f317d33ad8fc08de8cd6")</w:t>
      </w:r>
    </w:p>
    <w:p w14:paraId="3A057414">
      <w:pPr>
        <w:pStyle w:val="7"/>
        <w:numPr>
          <w:ilvl w:val="2"/>
          <w:numId w:val="4"/>
        </w:numPr>
        <w:tabs>
          <w:tab w:val="left" w:pos="2325"/>
        </w:tabs>
        <w:spacing w:before="182" w:after="0" w:line="259" w:lineRule="auto"/>
        <w:ind w:left="2325" w:right="1235" w:hanging="360"/>
        <w:jc w:val="left"/>
        <w:rPr>
          <w:sz w:val="24"/>
        </w:rPr>
      </w:pPr>
      <w:r>
        <w:rPr>
          <w:b/>
          <w:sz w:val="24"/>
        </w:rPr>
        <w:t>Timestamp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(Use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timestamp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e.g., </w:t>
      </w:r>
      <w:r>
        <w:rPr>
          <w:spacing w:val="-2"/>
          <w:sz w:val="24"/>
        </w:rPr>
        <w:t>1617969261)</w:t>
      </w:r>
    </w:p>
    <w:p w14:paraId="0F87BDF0">
      <w:pPr>
        <w:pStyle w:val="7"/>
        <w:numPr>
          <w:ilvl w:val="2"/>
          <w:numId w:val="4"/>
        </w:numPr>
        <w:tabs>
          <w:tab w:val="left" w:pos="2325"/>
        </w:tabs>
        <w:spacing w:before="160" w:after="0" w:line="240" w:lineRule="auto"/>
        <w:ind w:left="2325" w:right="0" w:hanging="360"/>
        <w:jc w:val="left"/>
        <w:rPr>
          <w:sz w:val="24"/>
        </w:rPr>
      </w:pPr>
      <w:r>
        <w:rPr>
          <w:b/>
          <w:sz w:val="24"/>
        </w:rPr>
        <w:t>Nonce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(Use a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e.g.,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123456789)</w:t>
      </w:r>
    </w:p>
    <w:p w14:paraId="6CB0C6DB">
      <w:pPr>
        <w:pStyle w:val="7"/>
        <w:numPr>
          <w:ilvl w:val="2"/>
          <w:numId w:val="4"/>
        </w:numPr>
        <w:tabs>
          <w:tab w:val="left" w:pos="2325"/>
        </w:tabs>
        <w:spacing w:before="180" w:after="0" w:line="261" w:lineRule="auto"/>
        <w:ind w:left="2325" w:right="422" w:hanging="360"/>
        <w:jc w:val="left"/>
        <w:rPr>
          <w:sz w:val="24"/>
        </w:rPr>
      </w:pP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(Generate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SHA-256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 above elements or use a simple method for calculation.)</w:t>
      </w:r>
    </w:p>
    <w:p w14:paraId="594D7DB8">
      <w:pPr>
        <w:pStyle w:val="2"/>
        <w:numPr>
          <w:ilvl w:val="0"/>
          <w:numId w:val="4"/>
        </w:numPr>
        <w:tabs>
          <w:tab w:val="left" w:pos="884"/>
        </w:tabs>
        <w:spacing w:before="155" w:after="0" w:line="240" w:lineRule="auto"/>
        <w:ind w:left="884" w:right="0" w:hanging="359"/>
        <w:jc w:val="left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rPr>
          <w:spacing w:val="-2"/>
        </w:rPr>
        <w:t>Construction</w:t>
      </w:r>
    </w:p>
    <w:p w14:paraId="53255D25">
      <w:pPr>
        <w:pStyle w:val="7"/>
        <w:numPr>
          <w:ilvl w:val="1"/>
          <w:numId w:val="4"/>
        </w:numPr>
        <w:tabs>
          <w:tab w:val="left" w:pos="1604"/>
        </w:tabs>
        <w:spacing w:before="183" w:after="0" w:line="240" w:lineRule="auto"/>
        <w:ind w:left="1604" w:right="0" w:hanging="359"/>
        <w:jc w:val="left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</w:t>
      </w:r>
      <w:r>
        <w:rPr>
          <w:sz w:val="24"/>
        </w:rPr>
        <w:t>"transactions" 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block.</w:t>
      </w:r>
    </w:p>
    <w:p w14:paraId="41F19D00">
      <w:pPr>
        <w:pStyle w:val="2"/>
        <w:numPr>
          <w:ilvl w:val="1"/>
          <w:numId w:val="4"/>
        </w:numPr>
        <w:tabs>
          <w:tab w:val="left" w:pos="1604"/>
        </w:tabs>
        <w:spacing w:before="174" w:after="0" w:line="240" w:lineRule="auto"/>
        <w:ind w:left="1604" w:right="0" w:hanging="359"/>
        <w:jc w:val="left"/>
        <w:rPr>
          <w:b w:val="0"/>
        </w:rPr>
      </w:pPr>
      <w:r>
        <w:rPr>
          <w:spacing w:val="-2"/>
        </w:rPr>
        <w:t>Transaction</w:t>
      </w:r>
      <w:r>
        <w:rPr>
          <w:spacing w:val="-3"/>
        </w:rPr>
        <w:t xml:space="preserve"> </w:t>
      </w: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6C84EF42">
      <w:pPr>
        <w:pStyle w:val="7"/>
        <w:numPr>
          <w:ilvl w:val="2"/>
          <w:numId w:val="4"/>
        </w:numPr>
        <w:tabs>
          <w:tab w:val="left" w:pos="2325"/>
        </w:tabs>
        <w:spacing w:before="174" w:after="0" w:line="240" w:lineRule="auto"/>
        <w:ind w:left="2325" w:right="0" w:hanging="360"/>
        <w:jc w:val="left"/>
        <w:rPr>
          <w:sz w:val="24"/>
        </w:rPr>
      </w:pPr>
      <w:r>
        <w:rPr>
          <w:b/>
          <w:spacing w:val="-2"/>
          <w:sz w:val="24"/>
        </w:rPr>
        <w:t>From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Alice</w:t>
      </w:r>
    </w:p>
    <w:p w14:paraId="11085E84">
      <w:pPr>
        <w:pStyle w:val="7"/>
        <w:numPr>
          <w:ilvl w:val="2"/>
          <w:numId w:val="4"/>
        </w:numPr>
        <w:tabs>
          <w:tab w:val="left" w:pos="2325"/>
        </w:tabs>
        <w:spacing w:before="180" w:after="0" w:line="240" w:lineRule="auto"/>
        <w:ind w:left="2325" w:right="0" w:hanging="360"/>
        <w:jc w:val="left"/>
        <w:rPr>
          <w:sz w:val="24"/>
        </w:rPr>
      </w:pPr>
      <w:r>
        <w:rPr>
          <w:b/>
          <w:spacing w:val="-4"/>
          <w:sz w:val="24"/>
        </w:rPr>
        <w:t>To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Bob</w:t>
      </w:r>
    </w:p>
    <w:p w14:paraId="7D3D8E1D">
      <w:pPr>
        <w:pStyle w:val="7"/>
        <w:numPr>
          <w:ilvl w:val="2"/>
          <w:numId w:val="4"/>
        </w:numPr>
        <w:tabs>
          <w:tab w:val="left" w:pos="2325"/>
        </w:tabs>
        <w:spacing w:before="183" w:after="0" w:line="240" w:lineRule="auto"/>
        <w:ind w:left="2325" w:right="0" w:hanging="360"/>
        <w:jc w:val="left"/>
        <w:rPr>
          <w:sz w:val="24"/>
        </w:rPr>
      </w:pPr>
      <w:r>
        <w:rPr>
          <w:b/>
          <w:sz w:val="24"/>
        </w:rPr>
        <w:t>Amount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BTC</w:t>
      </w:r>
    </w:p>
    <w:p w14:paraId="5D8CBDB1">
      <w:pPr>
        <w:pStyle w:val="7"/>
        <w:numPr>
          <w:ilvl w:val="2"/>
          <w:numId w:val="4"/>
        </w:numPr>
        <w:tabs>
          <w:tab w:val="left" w:pos="2325"/>
        </w:tabs>
        <w:spacing w:before="182" w:after="0" w:line="240" w:lineRule="auto"/>
        <w:ind w:left="2325" w:right="0" w:hanging="360"/>
        <w:jc w:val="left"/>
        <w:rPr>
          <w:sz w:val="24"/>
        </w:rPr>
      </w:pPr>
      <w:r>
        <w:rPr>
          <w:b/>
          <w:sz w:val="24"/>
        </w:rPr>
        <w:t>Fee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0.0001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BTC</w:t>
      </w:r>
    </w:p>
    <w:p w14:paraId="1110DF76">
      <w:pPr>
        <w:pStyle w:val="7"/>
        <w:numPr>
          <w:ilvl w:val="1"/>
          <w:numId w:val="4"/>
        </w:numPr>
        <w:tabs>
          <w:tab w:val="left" w:pos="1605"/>
        </w:tabs>
        <w:spacing w:before="182" w:after="0" w:line="252" w:lineRule="auto"/>
        <w:ind w:left="1605" w:right="42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together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Merkle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tree </w:t>
      </w:r>
      <w:r>
        <w:rPr>
          <w:spacing w:val="-2"/>
          <w:sz w:val="24"/>
        </w:rPr>
        <w:t>approach.</w:t>
      </w:r>
    </w:p>
    <w:p w14:paraId="506F8E33">
      <w:pPr>
        <w:pStyle w:val="2"/>
        <w:numPr>
          <w:ilvl w:val="0"/>
          <w:numId w:val="4"/>
        </w:numPr>
        <w:tabs>
          <w:tab w:val="left" w:pos="884"/>
        </w:tabs>
        <w:spacing w:before="167" w:after="0" w:line="240" w:lineRule="auto"/>
        <w:ind w:left="884" w:right="0" w:hanging="359"/>
        <w:jc w:val="left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Block</w:t>
      </w:r>
    </w:p>
    <w:p w14:paraId="088B02F9">
      <w:pPr>
        <w:pStyle w:val="7"/>
        <w:numPr>
          <w:ilvl w:val="1"/>
          <w:numId w:val="4"/>
        </w:numPr>
        <w:tabs>
          <w:tab w:val="left" w:pos="1604"/>
        </w:tabs>
        <w:spacing w:before="182" w:after="0" w:line="240" w:lineRule="auto"/>
        <w:ind w:left="1604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filling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body,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24ECFB99">
      <w:pPr>
        <w:pStyle w:val="7"/>
        <w:numPr>
          <w:ilvl w:val="2"/>
          <w:numId w:val="4"/>
        </w:numPr>
        <w:tabs>
          <w:tab w:val="left" w:pos="2325"/>
        </w:tabs>
        <w:spacing w:before="174" w:after="0" w:line="259" w:lineRule="auto"/>
        <w:ind w:left="2325" w:right="205" w:hanging="360"/>
        <w:jc w:val="left"/>
        <w:rPr>
          <w:sz w:val="24"/>
        </w:rPr>
      </w:pPr>
      <w:r>
        <w:rPr>
          <w:b/>
          <w:sz w:val="24"/>
        </w:rPr>
        <w:t>Calculate the Merkle Root</w:t>
      </w:r>
      <w:r>
        <w:rPr>
          <w:sz w:val="24"/>
        </w:rPr>
        <w:t>: If they are unfamiliar, explain that they 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 Merkle Root.</w:t>
      </w:r>
    </w:p>
    <w:p w14:paraId="795EA58B">
      <w:pPr>
        <w:pStyle w:val="7"/>
        <w:numPr>
          <w:ilvl w:val="2"/>
          <w:numId w:val="4"/>
        </w:numPr>
        <w:tabs>
          <w:tab w:val="left" w:pos="2325"/>
        </w:tabs>
        <w:spacing w:before="160" w:after="0" w:line="259" w:lineRule="auto"/>
        <w:ind w:left="2325" w:right="189" w:hanging="360"/>
        <w:jc w:val="left"/>
        <w:rPr>
          <w:sz w:val="24"/>
        </w:rPr>
      </w:pPr>
      <w:r>
        <w:rPr>
          <w:b/>
          <w:sz w:val="24"/>
        </w:rPr>
        <w:t>Hash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Block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it to get the block hash.</w:t>
      </w:r>
    </w:p>
    <w:p w14:paraId="29AE5DDD">
      <w:pPr>
        <w:pStyle w:val="2"/>
      </w:pPr>
      <w:r>
        <w:t>Discussion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Reflection</w:t>
      </w:r>
      <w:r>
        <w:rPr>
          <w:spacing w:val="-1"/>
        </w:rPr>
        <w:t xml:space="preserve"> </w:t>
      </w:r>
      <w:r>
        <w:t>(15</w:t>
      </w:r>
      <w:r>
        <w:rPr>
          <w:spacing w:val="-2"/>
        </w:rPr>
        <w:t xml:space="preserve"> minutes)</w:t>
      </w:r>
    </w:p>
    <w:p w14:paraId="6A251578">
      <w:pPr>
        <w:pStyle w:val="5"/>
        <w:spacing w:before="183"/>
        <w:ind w:left="165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blocks, hold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brief </w:t>
      </w:r>
      <w:r>
        <w:rPr>
          <w:spacing w:val="-2"/>
        </w:rPr>
        <w:t>discussion:</w:t>
      </w:r>
    </w:p>
    <w:p w14:paraId="02F1B5E9">
      <w:pPr>
        <w:pStyle w:val="2"/>
        <w:numPr>
          <w:ilvl w:val="0"/>
          <w:numId w:val="5"/>
        </w:numPr>
        <w:tabs>
          <w:tab w:val="left" w:pos="885"/>
        </w:tabs>
        <w:spacing w:before="180" w:after="0" w:line="240" w:lineRule="auto"/>
        <w:ind w:left="885" w:right="0" w:hanging="360"/>
        <w:jc w:val="left"/>
      </w:pP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4"/>
        </w:rPr>
        <w:t>one?</w:t>
      </w:r>
    </w:p>
    <w:p w14:paraId="528F1D41">
      <w:pPr>
        <w:pStyle w:val="7"/>
        <w:numPr>
          <w:ilvl w:val="1"/>
          <w:numId w:val="5"/>
        </w:numPr>
        <w:tabs>
          <w:tab w:val="left" w:pos="1605"/>
        </w:tabs>
        <w:spacing w:before="182" w:after="0" w:line="252" w:lineRule="auto"/>
        <w:ind w:left="1605" w:right="891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linking</w:t>
      </w:r>
      <w:r>
        <w:rPr>
          <w:spacing w:val="-4"/>
          <w:sz w:val="24"/>
        </w:rPr>
        <w:t xml:space="preserve"> </w:t>
      </w:r>
      <w:r>
        <w:rPr>
          <w:sz w:val="24"/>
        </w:rPr>
        <w:t>blocks together, making the blockchain tamper-resistant.</w:t>
      </w:r>
    </w:p>
    <w:p w14:paraId="2FD026FC">
      <w:pPr>
        <w:pStyle w:val="2"/>
        <w:numPr>
          <w:ilvl w:val="0"/>
          <w:numId w:val="5"/>
        </w:numPr>
        <w:tabs>
          <w:tab w:val="left" w:pos="885"/>
        </w:tabs>
        <w:spacing w:before="168" w:after="0" w:line="240" w:lineRule="auto"/>
        <w:ind w:left="885" w:right="0" w:hanging="360"/>
        <w:jc w:val="left"/>
      </w:pPr>
      <w:r>
        <w:t>Why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Merkle</w:t>
      </w:r>
      <w:r>
        <w:rPr>
          <w:spacing w:val="-1"/>
        </w:rPr>
        <w:t xml:space="preserve"> </w:t>
      </w:r>
      <w:r>
        <w:t xml:space="preserve">Root </w:t>
      </w:r>
      <w:r>
        <w:rPr>
          <w:spacing w:val="-2"/>
        </w:rPr>
        <w:t>important?</w:t>
      </w:r>
    </w:p>
    <w:p w14:paraId="0F3B8C2E">
      <w:pPr>
        <w:pStyle w:val="7"/>
        <w:numPr>
          <w:ilvl w:val="1"/>
          <w:numId w:val="5"/>
        </w:numPr>
        <w:tabs>
          <w:tab w:val="left" w:pos="1604"/>
        </w:tabs>
        <w:spacing w:before="183" w:after="0" w:line="240" w:lineRule="auto"/>
        <w:ind w:left="1604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Merkle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block's</w:t>
      </w:r>
      <w:r>
        <w:rPr>
          <w:spacing w:val="-2"/>
          <w:sz w:val="24"/>
        </w:rPr>
        <w:t xml:space="preserve"> transactions.</w:t>
      </w:r>
    </w:p>
    <w:p w14:paraId="2D788C97">
      <w:pPr>
        <w:pStyle w:val="2"/>
        <w:numPr>
          <w:ilvl w:val="0"/>
          <w:numId w:val="5"/>
        </w:numPr>
        <w:tabs>
          <w:tab w:val="left" w:pos="885"/>
        </w:tabs>
        <w:spacing w:before="172" w:after="0" w:line="240" w:lineRule="auto"/>
        <w:ind w:left="885" w:right="0" w:hanging="360"/>
        <w:jc w:val="left"/>
      </w:pPr>
      <w:r>
        <w:t>What</w:t>
      </w:r>
      <w:r>
        <w:rPr>
          <w:spacing w:val="-2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rPr>
          <w:spacing w:val="-2"/>
        </w:rPr>
        <w:t>changes?</w:t>
      </w:r>
    </w:p>
    <w:p w14:paraId="67D0116C">
      <w:pPr>
        <w:pStyle w:val="2"/>
        <w:spacing w:after="0" w:line="240" w:lineRule="auto"/>
        <w:jc w:val="left"/>
        <w:sectPr>
          <w:pgSz w:w="11910" w:h="16840"/>
          <w:pgMar w:top="1340" w:right="1417" w:bottom="960" w:left="1275" w:header="717" w:footer="772" w:gutter="0"/>
          <w:pgBorders>
            <w:top w:val="double" w:color="000000" w:sz="4" w:space="1"/>
            <w:left w:val="double" w:color="000000" w:sz="4" w:space="15"/>
            <w:bottom w:val="double" w:color="000000" w:sz="4" w:space="1"/>
            <w:right w:val="double" w:color="000000" w:sz="4" w:space="15"/>
          </w:pgBorders>
          <w:cols w:space="720" w:num="1"/>
        </w:sectPr>
      </w:pPr>
    </w:p>
    <w:p w14:paraId="32CE6161">
      <w:pPr>
        <w:pStyle w:val="7"/>
        <w:numPr>
          <w:ilvl w:val="1"/>
          <w:numId w:val="5"/>
        </w:numPr>
        <w:tabs>
          <w:tab w:val="left" w:pos="1605"/>
        </w:tabs>
        <w:spacing w:before="80" w:after="0" w:line="252" w:lineRule="auto"/>
        <w:ind w:left="1605" w:right="542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block's</w:t>
      </w:r>
      <w:r>
        <w:rPr>
          <w:spacing w:val="-4"/>
          <w:sz w:val="24"/>
        </w:rPr>
        <w:t xml:space="preserve"> </w:t>
      </w:r>
      <w:r>
        <w:rPr>
          <w:sz w:val="24"/>
        </w:rPr>
        <w:t>data would affect all subsequent blocks.</w:t>
      </w:r>
    </w:p>
    <w:p w14:paraId="6D2B9EA8">
      <w:pPr>
        <w:pStyle w:val="5"/>
        <w:spacing w:before="109"/>
        <w:rPr>
          <w:sz w:val="20"/>
        </w:rPr>
      </w:pPr>
    </w:p>
    <w:p w14:paraId="1822F755">
      <w:pPr>
        <w:pStyle w:val="2"/>
        <w:numPr>
          <w:ilvl w:val="0"/>
          <w:numId w:val="2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Demonstrating</w:t>
      </w:r>
      <w:r>
        <w:rPr>
          <w:spacing w:val="-9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Hashing</w:t>
      </w:r>
      <w:r>
        <w:rPr>
          <w:spacing w:val="-10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7E65FBD0">
      <w:pPr>
        <w:pStyle w:val="5"/>
        <w:spacing w:before="180"/>
        <w:ind w:left="165"/>
      </w:pPr>
      <w:r>
        <w:t>To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cement</w:t>
      </w:r>
      <w:r>
        <w:rPr>
          <w:spacing w:val="-2"/>
        </w:rPr>
        <w:t xml:space="preserve"> </w:t>
      </w:r>
      <w:r>
        <w:t>understanding,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SHA-</w:t>
      </w:r>
      <w:r>
        <w:rPr>
          <w:spacing w:val="-5"/>
        </w:rPr>
        <w:t>256</w:t>
      </w:r>
    </w:p>
    <w:p w14:paraId="7507963D">
      <w:pPr>
        <w:pStyle w:val="5"/>
        <w:spacing w:before="21" w:line="261" w:lineRule="auto"/>
        <w:ind w:left="165" w:right="51"/>
      </w:pPr>
      <w:r>
        <w:t>calculator)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block's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(such</w:t>
      </w:r>
      <w:r>
        <w:rPr>
          <w:spacing w:val="-3"/>
        </w:rPr>
        <w:t xml:space="preserve"> </w:t>
      </w:r>
      <w:r>
        <w:t>as a transaction's amount or the timestamp) will completely change the block's hash, breaking</w:t>
      </w:r>
    </w:p>
    <w:p w14:paraId="7C8543B5">
      <w:pPr>
        <w:pStyle w:val="5"/>
        <w:spacing w:before="0" w:line="272" w:lineRule="exact"/>
        <w:ind w:left="165"/>
      </w:pPr>
      <w:r>
        <w:t>the</w:t>
      </w:r>
      <w:r>
        <w:rPr>
          <w:spacing w:val="-2"/>
        </w:rPr>
        <w:t xml:space="preserve"> chain.</w:t>
      </w:r>
    </w:p>
    <w:p w14:paraId="4BF3FB09">
      <w:pPr>
        <w:pStyle w:val="5"/>
        <w:spacing w:before="121"/>
        <w:rPr>
          <w:sz w:val="20"/>
        </w:rPr>
      </w:pPr>
    </w:p>
    <w:p w14:paraId="2A52DCBA">
      <w:pPr>
        <w:pStyle w:val="2"/>
        <w:numPr>
          <w:ilvl w:val="0"/>
          <w:numId w:val="2"/>
        </w:numPr>
        <w:tabs>
          <w:tab w:val="left" w:pos="400"/>
        </w:tabs>
        <w:spacing w:before="232" w:after="0" w:line="240" w:lineRule="auto"/>
        <w:ind w:left="400" w:right="0" w:hanging="235"/>
        <w:jc w:val="left"/>
      </w:pPr>
      <w:r>
        <w:t>Wrap-up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Takeaways</w:t>
      </w:r>
      <w:r>
        <w:rPr>
          <w:spacing w:val="-9"/>
        </w:rPr>
        <w:t xml:space="preserve"> </w:t>
      </w:r>
      <w:r>
        <w:t>(10</w:t>
      </w:r>
      <w:r>
        <w:rPr>
          <w:spacing w:val="-7"/>
        </w:rPr>
        <w:t xml:space="preserve"> </w:t>
      </w:r>
      <w:r>
        <w:rPr>
          <w:spacing w:val="-2"/>
        </w:rPr>
        <w:t>minutes)</w:t>
      </w:r>
    </w:p>
    <w:p w14:paraId="680AF4A5">
      <w:pPr>
        <w:pStyle w:val="5"/>
        <w:spacing w:before="183"/>
        <w:ind w:left="165"/>
      </w:pPr>
      <w:r>
        <w:t>To</w:t>
      </w:r>
      <w:r>
        <w:rPr>
          <w:spacing w:val="-6"/>
        </w:rPr>
        <w:t xml:space="preserve"> </w:t>
      </w:r>
      <w:r>
        <w:t>conclude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activity,</w:t>
      </w:r>
      <w:r>
        <w:rPr>
          <w:spacing w:val="-5"/>
        </w:rPr>
        <w:t xml:space="preserve"> </w:t>
      </w:r>
      <w:r>
        <w:t>summarize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points:</w:t>
      </w:r>
    </w:p>
    <w:p w14:paraId="554B57ED">
      <w:pPr>
        <w:pStyle w:val="7"/>
        <w:numPr>
          <w:ilvl w:val="1"/>
          <w:numId w:val="2"/>
        </w:numPr>
        <w:tabs>
          <w:tab w:val="left" w:pos="885"/>
        </w:tabs>
        <w:spacing w:before="182" w:after="0" w:line="259" w:lineRule="auto"/>
        <w:ind w:left="885" w:right="355" w:hanging="360"/>
        <w:jc w:val="left"/>
        <w:rPr>
          <w:sz w:val="24"/>
        </w:rPr>
      </w:pP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Blocks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composed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z w:val="24"/>
        </w:rPr>
        <w:t>(containing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metadata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the previous block hash, Merkle Root, and nonce) and the body (which contains the</w:t>
      </w:r>
    </w:p>
    <w:p w14:paraId="22366F96">
      <w:pPr>
        <w:pStyle w:val="5"/>
        <w:spacing w:before="0" w:line="275" w:lineRule="exact"/>
        <w:ind w:left="885"/>
      </w:pPr>
      <w:r>
        <w:rPr>
          <w:spacing w:val="-2"/>
        </w:rPr>
        <w:t>transactions).</w:t>
      </w:r>
    </w:p>
    <w:p w14:paraId="606B6920">
      <w:pPr>
        <w:pStyle w:val="7"/>
        <w:numPr>
          <w:ilvl w:val="1"/>
          <w:numId w:val="2"/>
        </w:numPr>
        <w:tabs>
          <w:tab w:val="left" w:pos="885"/>
        </w:tabs>
        <w:spacing w:before="183" w:after="0" w:line="259" w:lineRule="auto"/>
        <w:ind w:left="885" w:right="595" w:hanging="360"/>
        <w:jc w:val="left"/>
        <w:rPr>
          <w:sz w:val="24"/>
        </w:rPr>
      </w:pPr>
      <w:r>
        <w:rPr>
          <w:b/>
          <w:sz w:val="24"/>
        </w:rPr>
        <w:t>Hashing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securely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-4"/>
          <w:sz w:val="24"/>
        </w:rPr>
        <w:t xml:space="preserve"> </w:t>
      </w:r>
      <w:r>
        <w:rPr>
          <w:sz w:val="24"/>
        </w:rPr>
        <w:t>hashes,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 integrity and immutability.</w:t>
      </w:r>
    </w:p>
    <w:p w14:paraId="3AB521F8">
      <w:pPr>
        <w:pStyle w:val="7"/>
        <w:numPr>
          <w:ilvl w:val="1"/>
          <w:numId w:val="2"/>
        </w:numPr>
        <w:tabs>
          <w:tab w:val="left" w:pos="885"/>
        </w:tabs>
        <w:spacing w:before="159" w:after="0" w:line="259" w:lineRule="auto"/>
        <w:ind w:left="885" w:right="552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 ensures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block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added,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 extremely difficult to alter, creating a secure and trusted system.</w:t>
      </w:r>
    </w:p>
    <w:p w14:paraId="0EFED8FD">
      <w:pPr>
        <w:pStyle w:val="5"/>
        <w:spacing w:before="98"/>
        <w:rPr>
          <w:sz w:val="20"/>
        </w:rPr>
      </w:pPr>
    </w:p>
    <w:p w14:paraId="57719843">
      <w:pPr>
        <w:pStyle w:val="2"/>
        <w:spacing w:before="232"/>
      </w:pPr>
      <w:r>
        <w:rPr>
          <w:spacing w:val="-2"/>
        </w:rPr>
        <w:t>Outcome:</w:t>
      </w:r>
    </w:p>
    <w:p w14:paraId="6FE2884F">
      <w:pPr>
        <w:pStyle w:val="5"/>
        <w:ind w:left="165"/>
      </w:pP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exercise,</w:t>
      </w:r>
      <w:r>
        <w:rPr>
          <w:spacing w:val="-2"/>
        </w:rPr>
        <w:t xml:space="preserve"> </w:t>
      </w:r>
      <w:r>
        <w:t>participants</w:t>
      </w:r>
      <w:r>
        <w:rPr>
          <w:spacing w:val="-2"/>
        </w:rPr>
        <w:t xml:space="preserve"> should:</w:t>
      </w:r>
    </w:p>
    <w:p w14:paraId="1A5391C4">
      <w:pPr>
        <w:pStyle w:val="7"/>
        <w:numPr>
          <w:ilvl w:val="1"/>
          <w:numId w:val="2"/>
        </w:numPr>
        <w:tabs>
          <w:tab w:val="left" w:pos="885"/>
        </w:tabs>
        <w:spacing w:before="183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59C58822">
      <w:pPr>
        <w:pStyle w:val="7"/>
        <w:numPr>
          <w:ilvl w:val="1"/>
          <w:numId w:val="2"/>
        </w:numPr>
        <w:tabs>
          <w:tab w:val="left" w:pos="885"/>
        </w:tabs>
        <w:spacing w:before="18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manually</w:t>
      </w:r>
      <w:r>
        <w:rPr>
          <w:spacing w:val="-1"/>
          <w:sz w:val="24"/>
        </w:rPr>
        <w:t xml:space="preserve"> </w:t>
      </w: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1C7854D7">
      <w:pPr>
        <w:pStyle w:val="7"/>
        <w:numPr>
          <w:ilvl w:val="1"/>
          <w:numId w:val="2"/>
        </w:numPr>
        <w:tabs>
          <w:tab w:val="left" w:pos="885"/>
        </w:tabs>
        <w:spacing w:before="182" w:after="0" w:line="259" w:lineRule="auto"/>
        <w:ind w:left="885" w:right="206" w:hanging="360"/>
        <w:jc w:val="left"/>
        <w:rPr>
          <w:sz w:val="24"/>
        </w:rPr>
      </w:pPr>
      <w:r>
        <w:rPr>
          <w:sz w:val="24"/>
        </w:rPr>
        <w:t>Recognize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of the blockchain.</w:t>
      </w:r>
    </w:p>
    <w:sectPr>
      <w:pgSz w:w="11910" w:h="16840"/>
      <w:pgMar w:top="1440" w:right="1080" w:bottom="1440" w:left="1080" w:header="717" w:footer="772" w:gutter="0"/>
      <w:pgBorders>
        <w:top w:val="double" w:color="000000" w:sz="4" w:space="1"/>
        <w:left w:val="double" w:color="000000" w:sz="4" w:space="15"/>
        <w:bottom w:val="double" w:color="000000" w:sz="4" w:space="1"/>
        <w:right w:val="double" w:color="000000" w:sz="4" w:space="1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ED38D">
    <w:pPr>
      <w:pStyle w:val="5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10062210</wp:posOffset>
              </wp:positionV>
              <wp:extent cx="864870" cy="1943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6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B119B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PUNIT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SONI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1pt;margin-top:792.3pt;height:15.3pt;width:68.1pt;mso-position-horizontal-relative:page;mso-position-vertical-relative:page;z-index:-251656192;mso-width-relative:page;mso-height-relative:page;" filled="f" stroked="f" coordsize="21600,21600" o:gfxdata="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ngez9sAAAANAQAADwAAAAAAAAABACAAAAAiAAAAZHJzL2Rvd25yZXYueG1sUEsBAhQAFAAA&#10;AAgAh07iQIMYME+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BB119B">
                    <w:pPr>
                      <w:pStyle w:val="5"/>
                      <w:spacing w:before="10"/>
                      <w:ind w:left="20"/>
                    </w:pPr>
                    <w:r>
                      <w:t>PUNIT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SONI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5704840</wp:posOffset>
              </wp:positionH>
              <wp:positionV relativeFrom="page">
                <wp:posOffset>10062210</wp:posOffset>
              </wp:positionV>
              <wp:extent cx="947420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741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A66DC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IU2454520053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49.2pt;margin-top:792.3pt;height:15.3pt;width:74.6pt;mso-position-horizontal-relative:page;mso-position-vertical-relative:page;z-index:-251656192;mso-width-relative:page;mso-height-relative:page;" filled="f" stroked="f" coordsize="21600,21600" o:gfxdata="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VpMj52wAAAA4BAAAPAAAAAAAAAAEAIAAAACIAAABkcnMvZG93bnJldi54bWxQSwECFAAUAAAA&#10;CACHTuJAPNcpB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8A66DC">
                    <w:pPr>
                      <w:pStyle w:val="5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IU2454520053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739C7">
    <w:pPr>
      <w:pStyle w:val="5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442595</wp:posOffset>
              </wp:positionV>
              <wp:extent cx="209994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9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D59D5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BLOCKCHAIN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4.85pt;height:15.3pt;width:165.35pt;mso-position-horizontal-relative:page;mso-position-vertical-relative:page;z-index:-251657216;mso-width-relative:page;mso-height-relative:page;" filled="f" stroked="f" coordsize="21600,21600" o:gfxdata="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izbj2AAAAAoBAAAPAAAAAAAAAAEAIAAAACIAAABkcnMvZG93bnJldi54bWxQSwECFAAUAAAACACH&#10;TuJAVdLie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2D59D5">
                    <w:pPr>
                      <w:pStyle w:val="5"/>
                      <w:spacing w:before="10"/>
                      <w:ind w:left="20"/>
                    </w:pPr>
                    <w:r>
                      <w:t>BLOCKCHAIN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5829935</wp:posOffset>
              </wp:positionH>
              <wp:positionV relativeFrom="page">
                <wp:posOffset>442595</wp:posOffset>
              </wp:positionV>
              <wp:extent cx="76327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12B34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MSCY0206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59.05pt;margin-top:34.85pt;height:15.3pt;width:60.1pt;mso-position-horizontal-relative:page;mso-position-vertical-relative:page;z-index:-251657216;mso-width-relative:page;mso-height-relative:page;" filled="f" stroked="f" coordsize="21600,21600" o:gfxdata="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f&#10;feYd2AAAAAsBAAAPAAAAAAAAAAEAIAAAACIAAABkcnMvZG93bnJldi54bWxQSwECFAAUAAAACACH&#10;TuJAdw1yXr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D12B34">
                    <w:pPr>
                      <w:pStyle w:val="5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MSCY0206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3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"/>
      <w:lvlJc w:val="left"/>
      <w:pPr>
        <w:ind w:left="23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424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9" w:hanging="1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78" w:hanging="1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58" w:hanging="1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7" w:hanging="1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7" w:hanging="1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1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6" w:hanging="1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5" w:hanging="1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DD53B88"/>
    <w:rsid w:val="7C2527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0"/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2"/>
      <w:ind w:left="232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2025-04-22T16:18:00Z</dcterms:created>
  <dc:creator>MINESH NAYAK</dc:creator>
  <cp:lastModifiedBy>PunitSoni</cp:lastModifiedBy>
  <dcterms:modified xsi:type="dcterms:W3CDTF">2025-04-22T16:27:37Z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2057-12.2.0.20796</vt:lpwstr>
  </property>
  <property fmtid="{D5CDD505-2E9C-101B-9397-08002B2CF9AE}" pid="7" name="ICV">
    <vt:lpwstr>86E04920F20E4FFEB12AF3C5A24A4055_12</vt:lpwstr>
  </property>
</Properties>
</file>